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7A8CF">
      <w:pPr>
        <w:spacing w:before="440" w:after="80" w:line="264" w:lineRule="auto"/>
        <w:rPr>
          <w:rFonts w:ascii="微软雅黑" w:hAnsi="微软雅黑"/>
          <w:b/>
          <w:color w:val="0B2545"/>
          <w:sz w:val="48"/>
        </w:rPr>
      </w:pPr>
      <w:r>
        <w:rPr>
          <w:rFonts w:ascii="微软雅黑" w:hAnsi="微软雅黑"/>
          <w:b/>
          <w:color w:val="0B2545"/>
          <w:sz w:val="48"/>
        </w:rPr>
        <w:t>招聘测评平台数据库表设计</w:t>
      </w:r>
    </w:p>
    <w:p w14:paraId="72076669">
      <w:pPr>
        <w:spacing w:before="440" w:after="80" w:line="264" w:lineRule="auto"/>
      </w:pPr>
      <w:r>
        <w:rPr>
          <w:rFonts w:ascii="微软雅黑" w:hAnsi="微软雅黑"/>
          <w:b/>
          <w:color w:val="2E74B5"/>
          <w:sz w:val="32"/>
        </w:rPr>
        <w:t>1. sys_role（角色表）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61921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126D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3A6F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33EF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2585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342C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EBBF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字段说明</w:t>
            </w:r>
          </w:p>
        </w:tc>
      </w:tr>
      <w:tr w14:paraId="58C2A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B478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4599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899B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F4508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AF80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C903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角色主键</w:t>
            </w:r>
          </w:p>
        </w:tc>
      </w:tr>
      <w:tr w14:paraId="6D48A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E4F9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role_code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72F1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VARCHAR(40)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99A0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1904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5891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8B5C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角色编码：ADMIN、HR_MANAGER、HR、REVIEWER</w:t>
            </w:r>
          </w:p>
        </w:tc>
      </w:tr>
      <w:tr w14:paraId="54D56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1970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role_name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1867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VARCHAR(60)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9D72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BE08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C52B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800D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角色名称</w:t>
            </w:r>
          </w:p>
        </w:tc>
      </w:tr>
      <w:tr w14:paraId="5CFDE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F395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description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DC65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VARCHAR(255)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715D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8B24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04FB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06CF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角色说明</w:t>
            </w:r>
          </w:p>
        </w:tc>
      </w:tr>
      <w:tr w14:paraId="41C2A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3E21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FBDB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D1E1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5471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ENABLED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73E4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8CA7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ENABLED/DISABLED</w:t>
            </w:r>
          </w:p>
        </w:tc>
      </w:tr>
      <w:tr w14:paraId="10B34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125F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7F58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D407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CB0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816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38D6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3A3FF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3F7E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9B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B494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C6E7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F044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3CAE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最后修改时间</w:t>
            </w:r>
          </w:p>
        </w:tc>
      </w:tr>
    </w:tbl>
    <w:p w14:paraId="30AF1A5F">
      <w:pPr>
        <w:spacing w:before="0" w:after="40" w:line="264" w:lineRule="auto"/>
      </w:pPr>
    </w:p>
    <w:p w14:paraId="5BC57989">
      <w:pPr>
        <w:spacing w:before="0" w:after="40" w:line="264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F4D78"/>
          <w:sz w:val="21"/>
          <w:szCs w:val="21"/>
        </w:rPr>
        <w:t>补充约束：</w:t>
      </w:r>
    </w:p>
    <w:p w14:paraId="5C2CD120">
      <w:pPr>
        <w:pStyle w:val="16"/>
        <w:spacing w:before="0" w:after="60" w:line="264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  <w:szCs w:val="21"/>
        </w:rPr>
        <w:t>UNIQUE(role_code)</w:t>
      </w:r>
    </w:p>
    <w:p w14:paraId="4DF71DF2">
      <w:pPr>
        <w:pStyle w:val="16"/>
        <w:spacing w:before="0" w:after="60" w:line="264" w:lineRule="auto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  <w:szCs w:val="21"/>
        </w:rPr>
        <w:t>CHECK status IN (ENABLED, DISABLED)</w:t>
      </w:r>
    </w:p>
    <w:p w14:paraId="27A42EDD">
      <w:pPr>
        <w:pStyle w:val="3"/>
      </w:pPr>
      <w:r>
        <w:rPr>
          <w:rFonts w:ascii="微软雅黑" w:hAnsi="微软雅黑"/>
          <w:b/>
          <w:color w:val="2E74B5"/>
          <w:sz w:val="32"/>
        </w:rPr>
        <w:t>2. sys_department（部门表）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2F8EA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633E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C607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A334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8CA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FB21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F423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5"/>
                <w:szCs w:val="15"/>
              </w:rPr>
              <w:t>字段说明</w:t>
            </w:r>
          </w:p>
        </w:tc>
      </w:tr>
      <w:tr w14:paraId="76499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C7B2B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7D2B7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61A7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81FB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7885D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4187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部门主键</w:t>
            </w:r>
          </w:p>
        </w:tc>
      </w:tr>
      <w:tr w14:paraId="4E5A8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3C58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department_code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B1B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VARCHAR(40)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75176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0C34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46DD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89058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部门编码</w:t>
            </w:r>
          </w:p>
        </w:tc>
      </w:tr>
      <w:tr w14:paraId="6219F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4AA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department_name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5DD2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VARCHAR(100)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D748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CD5B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C2C6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331D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部门名称</w:t>
            </w:r>
          </w:p>
        </w:tc>
      </w:tr>
      <w:tr w14:paraId="29E05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ED54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description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B476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VARCHAR(255)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D697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11DD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E2F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0BD2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部门说明</w:t>
            </w:r>
          </w:p>
        </w:tc>
      </w:tr>
      <w:tr w14:paraId="73330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1213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5BA6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72B2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4FA5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ACTIVE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C0D47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6CAA7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ACTIVE/INACTIVE</w:t>
            </w:r>
          </w:p>
        </w:tc>
      </w:tr>
      <w:tr w14:paraId="0272E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DC236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C177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B7DE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265D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4F87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3E6A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创建人</w:t>
            </w:r>
          </w:p>
        </w:tc>
      </w:tr>
      <w:tr w14:paraId="1B235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F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B37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4E1B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401D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E75C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D676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6F7DD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442B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5232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88B0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7CAD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13AC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7CAF1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最近修改人</w:t>
            </w:r>
          </w:p>
        </w:tc>
      </w:tr>
      <w:tr w14:paraId="4B989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55B7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DDF8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0816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1E662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DB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9EE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最后修改时间</w:t>
            </w:r>
          </w:p>
        </w:tc>
      </w:tr>
    </w:tbl>
    <w:p w14:paraId="07D4EFB1">
      <w:pPr>
        <w:spacing w:before="0" w:after="40" w:line="264" w:lineRule="auto"/>
      </w:pPr>
    </w:p>
    <w:p w14:paraId="2392CE26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70401803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UNIQUE(department_code)</w:t>
      </w:r>
    </w:p>
    <w:p w14:paraId="6450CE8D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UNIQUE(department_name)</w:t>
      </w:r>
    </w:p>
    <w:p w14:paraId="1E4EB3C5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status IN (ACTIVE, INACTIVE)</w:t>
      </w:r>
    </w:p>
    <w:p w14:paraId="2C318E9D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说明：部门为平级结构，不设置 parent_id。初始化数据中的 created_by/updated_by 可使用系统初始化用户。</w:t>
      </w:r>
    </w:p>
    <w:p w14:paraId="3537ED61">
      <w:pPr>
        <w:pStyle w:val="3"/>
      </w:pPr>
      <w:r>
        <w:rPr>
          <w:rFonts w:ascii="微软雅黑" w:hAnsi="微软雅黑"/>
          <w:b/>
          <w:color w:val="2E74B5"/>
          <w:sz w:val="32"/>
        </w:rPr>
        <w:t>3. sys_user（系统用户表）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34A8B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F5227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11B9B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B3EED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269EC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F71D9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94EF4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2D76F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3DEF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9BCA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ECA2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273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E4C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9F56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用户主键</w:t>
            </w:r>
          </w:p>
        </w:tc>
      </w:tr>
      <w:tr w14:paraId="18940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73B6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username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F6A0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VARCHAR(80)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92AF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255D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F118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21C9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登录账号</w:t>
            </w:r>
          </w:p>
        </w:tc>
      </w:tr>
      <w:tr w14:paraId="49E81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D7CC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password_hash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B7C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VARCHAR(255)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B6BF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CAEC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782D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0E68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密码哈希</w:t>
            </w:r>
          </w:p>
        </w:tc>
      </w:tr>
      <w:tr w14:paraId="5F0FD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9FEC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real_name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ADD1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VARCHAR(80)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141A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B672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BE4C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1234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真实姓名</w:t>
            </w:r>
          </w:p>
        </w:tc>
      </w:tr>
      <w:tr w14:paraId="1A7AE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2218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email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13C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VARCHAR(120)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28032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404D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BB10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ED75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邮箱</w:t>
            </w:r>
          </w:p>
        </w:tc>
      </w:tr>
      <w:tr w14:paraId="6A572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43D9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phone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6079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VARCHAR(30)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E821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A652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8253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B2B1D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手机号</w:t>
            </w:r>
          </w:p>
        </w:tc>
      </w:tr>
      <w:tr w14:paraId="59F9A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2F2A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department_id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3740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C5EF9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E313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FFCC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sys_department.id；INDEX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7C8E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所属部门；管理员可为空</w:t>
            </w:r>
          </w:p>
        </w:tc>
      </w:tr>
      <w:tr w14:paraId="6C9D4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5EB7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role_id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5CC1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70F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BC42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9EE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sys_role.id；INDEX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D10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用户唯一角色</w:t>
            </w:r>
          </w:p>
        </w:tc>
      </w:tr>
      <w:tr w14:paraId="6620F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680D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C70CD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8B47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3231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ACTIVE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1C43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A08F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ACTIVE/LOCKED/DISABLED</w:t>
            </w:r>
          </w:p>
        </w:tc>
      </w:tr>
      <w:tr w14:paraId="6607D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0D9C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last_login_at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D3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3903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C961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4300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6A8C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最后成功登录时间</w:t>
            </w:r>
          </w:p>
        </w:tc>
      </w:tr>
      <w:tr w14:paraId="2F4FF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3040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59C5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AF1B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5D60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49F5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02D68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账号创建人</w:t>
            </w:r>
          </w:p>
        </w:tc>
      </w:tr>
      <w:tr w14:paraId="41369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496B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8883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8B5F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E1E3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90A1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27E9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493FF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5A10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8C5F7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2D3B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D530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E496E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579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最近修改人</w:t>
            </w:r>
          </w:p>
        </w:tc>
      </w:tr>
      <w:tr w14:paraId="031E5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5514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9FD3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0D8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E15A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92FF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9FB5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最后修改时间</w:t>
            </w:r>
          </w:p>
        </w:tc>
      </w:tr>
    </w:tbl>
    <w:p w14:paraId="255EE0C5">
      <w:pPr>
        <w:spacing w:before="0" w:after="40" w:line="264" w:lineRule="auto"/>
      </w:pPr>
    </w:p>
    <w:p w14:paraId="2188EF02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65141C26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UNIQUE(username)</w:t>
      </w:r>
    </w:p>
    <w:p w14:paraId="283769B5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status IN (ACTIVE, LOCKED, DISABLED)</w:t>
      </w:r>
    </w:p>
    <w:p w14:paraId="37685C54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说明：一个用户只有一个角色；一个角色可以对应多个用户。</w:t>
      </w:r>
    </w:p>
    <w:p w14:paraId="6B236ADB">
      <w:pPr>
        <w:pStyle w:val="3"/>
      </w:pPr>
      <w:r>
        <w:rPr>
          <w:rFonts w:ascii="微软雅黑" w:hAnsi="微软雅黑"/>
          <w:b/>
          <w:color w:val="2E74B5"/>
          <w:sz w:val="32"/>
        </w:rPr>
        <w:t>4. job_position（招聘岗位表）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11951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D0519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300C8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A4F34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D3E80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5184C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25405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0227A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9101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E9480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27F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34DA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79D7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7D19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岗位主键</w:t>
            </w:r>
          </w:p>
        </w:tc>
      </w:tr>
      <w:tr w14:paraId="44068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D81C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department_id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AD21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F993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3AD5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9FBD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sys_department.id；INDEX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78C7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岗位所属部门</w:t>
            </w:r>
          </w:p>
        </w:tc>
      </w:tr>
      <w:tr w14:paraId="63E12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B5671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position_code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5600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VARCHAR(50)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B164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84E3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A03E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ED37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岗位编码</w:t>
            </w:r>
          </w:p>
        </w:tc>
      </w:tr>
      <w:tr w14:paraId="03F23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B9D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position_name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114E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VARCHAR(100)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EC3C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5CA6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2AED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0E04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岗位名称</w:t>
            </w:r>
          </w:p>
        </w:tc>
      </w:tr>
      <w:tr w14:paraId="5B4CD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467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description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50A3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TEXT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FCAD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542CC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F18A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BCF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岗位说明</w:t>
            </w:r>
          </w:p>
        </w:tc>
      </w:tr>
      <w:tr w14:paraId="465EA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27C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default_template_id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8B9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6120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1AE2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AFC2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assessment_template.id；INDEX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58D9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默认测评模板</w:t>
            </w:r>
          </w:p>
        </w:tc>
      </w:tr>
      <w:tr w14:paraId="3D1A2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CBF8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CA94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7B28D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82CEE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ACTIVE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6A1E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0ECE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ACTIVE/INACTIVE</w:t>
            </w:r>
          </w:p>
        </w:tc>
      </w:tr>
      <w:tr w14:paraId="0DE78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E768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AC8A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DFB7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4B84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F485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2DB5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创建人</w:t>
            </w:r>
          </w:p>
        </w:tc>
      </w:tr>
      <w:tr w14:paraId="2AEA4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BAA7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BDD6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1B61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AD4F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5F3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2B64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6D7B3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B089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02B89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1857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8D3F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44D7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F35F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最近修改人</w:t>
            </w:r>
          </w:p>
        </w:tc>
      </w:tr>
      <w:tr w14:paraId="0D4A4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171E3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678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34B4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E097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95F7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D96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最后修改时间</w:t>
            </w:r>
          </w:p>
        </w:tc>
      </w:tr>
    </w:tbl>
    <w:p w14:paraId="737736E3">
      <w:pPr>
        <w:spacing w:before="0" w:after="40" w:line="264" w:lineRule="auto"/>
      </w:pPr>
    </w:p>
    <w:p w14:paraId="7F6A3F56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5D8AAF17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UNIQUE(position_code)</w:t>
      </w:r>
    </w:p>
    <w:p w14:paraId="4D54B5B9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UNIQUE(department_id, position_name)</w:t>
      </w:r>
    </w:p>
    <w:p w14:paraId="1B2EA544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status IN (ACTIVE, INACTIVE)</w:t>
      </w:r>
    </w:p>
    <w:p w14:paraId="4008912E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说明：一个部门可以有多个岗位；default_template_id 可在模板创建并发布后绑定。</w:t>
      </w:r>
    </w:p>
    <w:p w14:paraId="051D707A">
      <w:pPr>
        <w:pStyle w:val="3"/>
      </w:pPr>
      <w:r>
        <w:rPr>
          <w:rFonts w:ascii="微软雅黑" w:hAnsi="微软雅黑"/>
          <w:b/>
          <w:color w:val="2E74B5"/>
          <w:sz w:val="32"/>
        </w:rPr>
        <w:t>5. assessment_template（测评模板主表）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21996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28D8E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C5492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5E75B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2F5A6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EA9EF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B6860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5DEBA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10CCA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AD8E8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CC03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1976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BE4A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E555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模板主键</w:t>
            </w:r>
          </w:p>
        </w:tc>
      </w:tr>
      <w:tr w14:paraId="62EAE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0B3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template_name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8930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VARCHAR(120)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D757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BC63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A9C80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CE40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模板名称</w:t>
            </w:r>
          </w:p>
        </w:tc>
      </w:tr>
      <w:tr w14:paraId="7FC6C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DA469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position_id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4C3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25C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4B6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E1C9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job_position.id；INDEX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F18D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适用岗位</w:t>
            </w:r>
          </w:p>
        </w:tc>
      </w:tr>
      <w:tr w14:paraId="68DA1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988A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owner_user_id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F1B4A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5F4E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A238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0DC01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B34DB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当前模板负责人</w:t>
            </w:r>
          </w:p>
        </w:tc>
      </w:tr>
      <w:tr w14:paraId="0EEE5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DBF6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F035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0CAE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5111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DRAFT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4AC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28F8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DRAFT/ACTIVE/DISABLED</w:t>
            </w:r>
          </w:p>
        </w:tc>
      </w:tr>
      <w:tr w14:paraId="54BA8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B39C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820F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A342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59EA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9803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B407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最初创建人</w:t>
            </w:r>
          </w:p>
        </w:tc>
      </w:tr>
      <w:tr w14:paraId="38FD9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8F577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6222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ADAD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6399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E11D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2372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0525E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512A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F04D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E474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1F53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625C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70A0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最近修改人</w:t>
            </w:r>
          </w:p>
        </w:tc>
      </w:tr>
      <w:tr w14:paraId="00D8C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A283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9781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AF65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0D07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7A58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64AD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最后修改时间</w:t>
            </w:r>
          </w:p>
        </w:tc>
      </w:tr>
    </w:tbl>
    <w:p w14:paraId="3B0703A2">
      <w:pPr>
        <w:spacing w:before="0" w:after="40" w:line="264" w:lineRule="auto"/>
      </w:pPr>
    </w:p>
    <w:p w14:paraId="008B47A7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43335D36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UNIQUE(position_id, template_name)</w:t>
      </w:r>
    </w:p>
    <w:p w14:paraId="20283294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status IN (DRAFT, ACTIVE, DISABLED)</w:t>
      </w:r>
    </w:p>
    <w:p w14:paraId="6BCE9B05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说明：模板主表只保存归属和负责人；完整题目保存在版本表。</w:t>
      </w:r>
    </w:p>
    <w:p w14:paraId="64A70C8E">
      <w:pPr>
        <w:pStyle w:val="3"/>
      </w:pPr>
      <w:r>
        <w:rPr>
          <w:rFonts w:ascii="微软雅黑" w:hAnsi="微软雅黑"/>
          <w:b/>
          <w:color w:val="2E74B5"/>
          <w:sz w:val="32"/>
        </w:rPr>
        <w:t>6. assessment_template_version（模板版本表）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3B7FF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6300B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96513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B671A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3B154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7DF31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27A4D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7CDC8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2607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4FB3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4E3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F01C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258F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DE82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模板版本主键</w:t>
            </w:r>
          </w:p>
        </w:tc>
      </w:tr>
      <w:tr w14:paraId="5C450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1112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template_id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110C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CC03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7BC7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5F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assessment_template.id；INDEX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3A8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所属模板</w:t>
            </w:r>
          </w:p>
        </w:tc>
      </w:tr>
      <w:tr w14:paraId="39F6E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9F38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version_no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E93A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2A95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814A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4B19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联合 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F152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版本号</w:t>
            </w:r>
          </w:p>
        </w:tc>
      </w:tr>
      <w:tr w14:paraId="7EC05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3E7A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schema_json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F9A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JSONB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F061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CE6A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BF97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13B7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完整表单结构</w:t>
            </w:r>
          </w:p>
        </w:tc>
      </w:tr>
      <w:tr w14:paraId="453D6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C3850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version_status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1CD1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4750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4182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DRAFT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06AA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58C5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DRAFT/PENDING/PUBLISHED/ARCHIVED</w:t>
            </w:r>
          </w:p>
        </w:tc>
      </w:tr>
      <w:tr w14:paraId="0AF43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2AC5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A1FA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030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6FBD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EE68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87E9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版本创建人</w:t>
            </w:r>
          </w:p>
        </w:tc>
      </w:tr>
      <w:tr w14:paraId="01F8B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362E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C86B9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65F3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3B99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0468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D90AE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4CB79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7D23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3BCB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B8CD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5751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272B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4F82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草稿最近修改人</w:t>
            </w:r>
          </w:p>
        </w:tc>
      </w:tr>
      <w:tr w14:paraId="16E78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8842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4FFF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CED6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F0D6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B3B3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F40D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草稿修改时间</w:t>
            </w:r>
          </w:p>
        </w:tc>
      </w:tr>
      <w:tr w14:paraId="76064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1E14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submitted_by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E744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91A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61C1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4F00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9D4A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提交审核人</w:t>
            </w:r>
          </w:p>
        </w:tc>
      </w:tr>
      <w:tr w14:paraId="448DC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249A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submitted_at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6D59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201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157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9603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AB25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提交审核时间</w:t>
            </w:r>
          </w:p>
        </w:tc>
      </w:tr>
      <w:tr w14:paraId="4E2EF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72B8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published_by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77C5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4AC82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E645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068B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F6C3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发布人</w:t>
            </w:r>
          </w:p>
        </w:tc>
      </w:tr>
      <w:tr w14:paraId="14C68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92A2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published_at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7DE5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DA014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8AFB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2193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6AC1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发布时间</w:t>
            </w:r>
          </w:p>
        </w:tc>
      </w:tr>
    </w:tbl>
    <w:p w14:paraId="3EA041E2">
      <w:pPr>
        <w:spacing w:before="0" w:after="40" w:line="264" w:lineRule="auto"/>
      </w:pPr>
    </w:p>
    <w:p w14:paraId="218AC5EE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199ECD04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UNIQUE(template_id, version_no)</w:t>
      </w:r>
    </w:p>
    <w:p w14:paraId="4A97AC32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version_status IN (DRAFT, PENDING, PUBLISHED, ARCHIVED)</w:t>
      </w:r>
    </w:p>
    <w:p w14:paraId="6A4241F6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说明：PUBLISHED 版本不可直接修改，只能复制为新草稿。</w:t>
      </w:r>
    </w:p>
    <w:p w14:paraId="05BFD662">
      <w:pPr>
        <w:pStyle w:val="3"/>
      </w:pPr>
      <w:r>
        <w:rPr>
          <w:rFonts w:ascii="微软雅黑" w:hAnsi="微软雅黑"/>
          <w:b/>
          <w:color w:val="2E74B5"/>
          <w:sz w:val="32"/>
        </w:rPr>
        <w:t>7. assessment_task（测评任务表）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54DA8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C75B6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8E2C1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8AC9B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50E42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9D048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72322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52034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C95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9E99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22187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CF9C5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25F27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3BB1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任务主键</w:t>
            </w:r>
          </w:p>
        </w:tc>
      </w:tr>
      <w:tr w14:paraId="587FA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EC8B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task_no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029B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VARCHAR(40)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F73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F108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7805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C9F3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任务编号</w:t>
            </w:r>
          </w:p>
        </w:tc>
      </w:tr>
      <w:tr w14:paraId="70AA4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F5FC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candidate_name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2353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VARCHAR(80)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13B7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EB0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1B82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BFBBA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候选人姓名</w:t>
            </w:r>
          </w:p>
        </w:tc>
      </w:tr>
      <w:tr w14:paraId="7A9F1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285F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candidate_phone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182D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VARCHAR(30)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9140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F0BD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248A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E858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候选人手机号</w:t>
            </w:r>
          </w:p>
        </w:tc>
      </w:tr>
      <w:tr w14:paraId="6E696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902D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candidate_email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A09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VARCHAR(120)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8ABAE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1127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754D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737A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候选人邮箱</w:t>
            </w:r>
          </w:p>
        </w:tc>
      </w:tr>
      <w:tr w14:paraId="00843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A6F4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candidate_source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F1B9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VARCHAR(50)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34D36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83C5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85B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D5F9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候选人来源</w:t>
            </w:r>
          </w:p>
        </w:tc>
      </w:tr>
      <w:tr w14:paraId="51449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4BFEA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position_id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133D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376BE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6F8B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E946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job_position.id；INDEX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A720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应聘岗位</w:t>
            </w:r>
          </w:p>
        </w:tc>
      </w:tr>
      <w:tr w14:paraId="637FB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112F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hr_user_id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FEA4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8834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8BDB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866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CA9A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负责 HR</w:t>
            </w:r>
          </w:p>
        </w:tc>
      </w:tr>
      <w:tr w14:paraId="4491D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7ADF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template_version_id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06C9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1B2E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EE76B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8D94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assessment_template_version.id；INDEX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E55C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固定模板版本</w:t>
            </w:r>
          </w:p>
        </w:tc>
      </w:tr>
      <w:tr w14:paraId="19B89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7C6B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token_hash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91B4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VARCHAR(128)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58C3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D6A4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B930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9430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候选人链接 token 哈希</w:t>
            </w:r>
          </w:p>
        </w:tc>
      </w:tr>
      <w:tr w14:paraId="2F780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1512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deadline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9772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DE0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7BED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FB8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F6BD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截止时间</w:t>
            </w:r>
          </w:p>
        </w:tc>
      </w:tr>
      <w:tr w14:paraId="5AD81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5DCF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7E2B0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VARCHAR(30)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A765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52AA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DRAFT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B77F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DCC6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任务状态</w:t>
            </w:r>
          </w:p>
        </w:tc>
      </w:tr>
      <w:tr w14:paraId="4AA89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AFF2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sent_at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7C4A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DE44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700B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4EA5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68BF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发送时间</w:t>
            </w:r>
          </w:p>
        </w:tc>
      </w:tr>
      <w:tr w14:paraId="738E5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078A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opened_at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E286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788B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C927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827C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5238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首次打开时间</w:t>
            </w:r>
          </w:p>
        </w:tc>
      </w:tr>
      <w:tr w14:paraId="0F3D6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4534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last_access_at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33A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ACB4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7CDD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2F21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E7EC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最近访问时间</w:t>
            </w:r>
          </w:p>
        </w:tc>
      </w:tr>
      <w:tr w14:paraId="59D02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C32F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draft_saved_at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35CA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3D9C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DF8E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A49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3921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最近保存草稿时间</w:t>
            </w:r>
          </w:p>
        </w:tc>
      </w:tr>
      <w:tr w14:paraId="306C3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A13C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submitted_at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2CE5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21BF7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4E3B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C054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AF14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候选人提交时间</w:t>
            </w:r>
          </w:p>
        </w:tc>
      </w:tr>
      <w:tr w14:paraId="4825C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743D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review_started_at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9DD7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15F5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C476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FF66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8394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开始评估时间</w:t>
            </w:r>
          </w:p>
        </w:tc>
      </w:tr>
      <w:tr w14:paraId="65D24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4921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reviewed_at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E7DD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0B45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8289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0740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E67C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全部评估完成时间</w:t>
            </w:r>
          </w:p>
        </w:tc>
      </w:tr>
      <w:tr w14:paraId="58222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EC8B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revoked_at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67A1F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3AE28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4058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1E48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83DB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撤回时间</w:t>
            </w:r>
          </w:p>
        </w:tc>
      </w:tr>
      <w:tr w14:paraId="223C0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1FC0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archived_at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F128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E0C0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EC2D4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A472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2402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归档时间</w:t>
            </w:r>
          </w:p>
        </w:tc>
      </w:tr>
      <w:tr w14:paraId="6DF71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8BCE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version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56A7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F966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F9C9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0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680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1022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乐观锁版本号</w:t>
            </w:r>
          </w:p>
        </w:tc>
      </w:tr>
      <w:tr w14:paraId="301D2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0573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C35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5FF1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E8E1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D24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675B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创建任务的用户</w:t>
            </w:r>
          </w:p>
        </w:tc>
      </w:tr>
      <w:tr w14:paraId="51F32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6893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A4F7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5880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18F0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5B697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96273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2788E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3776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9714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CB06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811D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FBDC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810B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最后修改时间</w:t>
            </w:r>
          </w:p>
        </w:tc>
      </w:tr>
    </w:tbl>
    <w:p w14:paraId="70EB0EAB">
      <w:pPr>
        <w:spacing w:before="0" w:after="40" w:line="264" w:lineRule="auto"/>
      </w:pPr>
    </w:p>
    <w:p w14:paraId="34649546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7F9B87B3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UNIQUE(task_no)</w:t>
      </w:r>
    </w:p>
    <w:p w14:paraId="32AAEAED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UNIQUE(token_hash)</w:t>
      </w:r>
    </w:p>
    <w:p w14:paraId="36AB614D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status IN (DRAFT, SENT, OPENED, IN_PROGRESS, SUBMITTED, EXPIRED, REVOKED, REVIEWING, REVIEWED, ARCHIVED)</w:t>
      </w:r>
    </w:p>
    <w:p w14:paraId="688A4956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说明：候选人和应聘信息直接保存在任务中，不再单独设置 candidate 和 application 表。</w:t>
      </w:r>
    </w:p>
    <w:p w14:paraId="7ABC8462">
      <w:pPr>
        <w:pStyle w:val="3"/>
      </w:pPr>
      <w:r>
        <w:rPr>
          <w:rFonts w:ascii="微软雅黑" w:hAnsi="微软雅黑"/>
          <w:b/>
          <w:color w:val="2E74B5"/>
          <w:sz w:val="32"/>
        </w:rPr>
        <w:t>8. assessment_answer（测评答案表）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6248F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E6416A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B8C8E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00509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A0532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4CE95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136E9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1E653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86E40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81A8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CCE0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B507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A1AF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88AF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答案主键</w:t>
            </w:r>
          </w:p>
        </w:tc>
      </w:tr>
      <w:tr w14:paraId="19C27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F3CA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task_id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C47E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DC67C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F64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90E7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assessment_task.id；INDEX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D86C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所属任务</w:t>
            </w:r>
          </w:p>
        </w:tc>
      </w:tr>
      <w:tr w14:paraId="6E9E9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166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question_id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32E5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VARCHAR(80)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B04E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ED2A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E78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联合 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7F12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模板题目 ID</w:t>
            </w:r>
          </w:p>
        </w:tc>
      </w:tr>
      <w:tr w14:paraId="40566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76ED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answer_json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3626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JSONB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3D0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F70E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4D726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CF19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答案内容</w:t>
            </w:r>
          </w:p>
        </w:tc>
      </w:tr>
      <w:tr w14:paraId="6C2B8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59EA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draft_version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9F37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50FF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8A41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1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877D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0022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草稿版本号</w:t>
            </w:r>
          </w:p>
        </w:tc>
      </w:tr>
      <w:tr w14:paraId="4B994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3F5A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submitted_at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4115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4F36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A1F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8809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DA0E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最终提交时间</w:t>
            </w:r>
          </w:p>
        </w:tc>
      </w:tr>
      <w:tr w14:paraId="11123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E9A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4775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B714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E908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3311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C5A7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5165F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F18B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23A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D3B2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BA74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1AB5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C987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修改时间</w:t>
            </w:r>
          </w:p>
        </w:tc>
      </w:tr>
    </w:tbl>
    <w:p w14:paraId="6AB8D398">
      <w:pPr>
        <w:spacing w:before="0" w:after="40" w:line="264" w:lineRule="auto"/>
      </w:pPr>
    </w:p>
    <w:p w14:paraId="0DC55F4D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2D8C51B2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UNIQUE(task_id, question_id)</w:t>
      </w:r>
    </w:p>
    <w:p w14:paraId="31AA33B1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说明：文字、单选、多选等非文件答案均存入 answer_json。</w:t>
      </w:r>
    </w:p>
    <w:p w14:paraId="5FCFF174">
      <w:pPr>
        <w:pStyle w:val="3"/>
      </w:pPr>
      <w:r>
        <w:rPr>
          <w:rFonts w:ascii="微软雅黑" w:hAnsi="微软雅黑"/>
          <w:b/>
          <w:color w:val="2E74B5"/>
          <w:sz w:val="32"/>
        </w:rPr>
        <w:t>9. assessment_file（测评附件表）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45F6C013"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8DF58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BD3FB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4E769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663B1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A0225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AA00A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7D89F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C149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8412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2DD8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2534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7AEE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22FB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附件主键</w:t>
            </w:r>
          </w:p>
        </w:tc>
      </w:tr>
      <w:tr w14:paraId="0B99B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966A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task_id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5F6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426E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24AB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29CC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assessment_task.id；INDEX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9914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所属任务</w:t>
            </w:r>
          </w:p>
        </w:tc>
      </w:tr>
      <w:tr w14:paraId="452DB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A499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question_id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8337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VARCHAR(80)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6751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1399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A5AE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0623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对应题目</w:t>
            </w:r>
          </w:p>
        </w:tc>
      </w:tr>
      <w:tr w14:paraId="2817F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65E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object_key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3A3D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VARCHAR(500)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7F2F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1251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A0D5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F8F2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对象存储路径</w:t>
            </w:r>
          </w:p>
        </w:tc>
      </w:tr>
      <w:tr w14:paraId="3095A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CE80D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file_name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F76F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VARCHAR(255)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E5B4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F181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4D6E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187E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原始文件名</w:t>
            </w:r>
          </w:p>
        </w:tc>
      </w:tr>
      <w:tr w14:paraId="20295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980C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file_extension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DEE3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VARCHAR(30)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4086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3AB48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E8B4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C2820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文件扩展名</w:t>
            </w:r>
          </w:p>
        </w:tc>
      </w:tr>
      <w:tr w14:paraId="0B1E1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18C4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content_type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8B37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VARCHAR(120)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1C28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2064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8B97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6B6E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MIME 类型</w:t>
            </w:r>
          </w:p>
        </w:tc>
      </w:tr>
      <w:tr w14:paraId="2A9AF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1D02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size_bytes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6FA9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2DDB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E640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93FA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0527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文件大小</w:t>
            </w:r>
          </w:p>
        </w:tc>
      </w:tr>
      <w:tr w14:paraId="0E249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0FB3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upload_status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3E3A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AB9E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8954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UPLOADING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42D0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3E8A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上传状态</w:t>
            </w:r>
          </w:p>
        </w:tc>
      </w:tr>
      <w:tr w14:paraId="50C41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670B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checksum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30C6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VARCHAR(128)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902A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64E2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03B9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EB6BE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文件校验值</w:t>
            </w:r>
          </w:p>
        </w:tc>
      </w:tr>
      <w:tr w14:paraId="17B1E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5E9D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54D3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84F8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C6C7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7BC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09C4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上传记录创建时间</w:t>
            </w:r>
          </w:p>
        </w:tc>
      </w:tr>
      <w:tr w14:paraId="4ED1F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3F7D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completed_at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6D2E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BFB1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FEEE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77E0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EFC2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上传完成时间</w:t>
            </w:r>
          </w:p>
        </w:tc>
      </w:tr>
      <w:tr w14:paraId="22BF1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A4F6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deleted_at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0FEF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693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1AE3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92A2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ED87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删除或替换时间</w:t>
            </w:r>
          </w:p>
        </w:tc>
      </w:tr>
    </w:tbl>
    <w:p w14:paraId="0663D962">
      <w:pPr>
        <w:spacing w:before="0" w:after="40" w:line="264" w:lineRule="auto"/>
      </w:pPr>
    </w:p>
    <w:p w14:paraId="604F87FC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0748F739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UNIQUE(object_key)</w:t>
      </w:r>
    </w:p>
    <w:p w14:paraId="1F542FFE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size_bytes &gt;= 0</w:t>
      </w:r>
    </w:p>
    <w:p w14:paraId="676274D7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upload_status IN (UPLOADING, COMPLETED, FAILED, DELETED)</w:t>
      </w:r>
    </w:p>
    <w:p w14:paraId="5CFFAC70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说明：文件本体存对象存储；同一道题允许上传多个文件。</w:t>
      </w:r>
    </w:p>
    <w:p w14:paraId="2C19A603">
      <w:pPr>
        <w:pStyle w:val="3"/>
      </w:pPr>
      <w:r>
        <w:rPr>
          <w:rFonts w:ascii="微软雅黑" w:hAnsi="微软雅黑"/>
          <w:b/>
          <w:color w:val="2E74B5"/>
          <w:sz w:val="32"/>
        </w:rPr>
        <w:t>10. assessment_assignment（评估分配表）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38A3F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67002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276F5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A13DFA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D75C1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BA5CA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676B7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543E6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7476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6B47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E743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283F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F573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5B50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分配主键</w:t>
            </w:r>
          </w:p>
        </w:tc>
      </w:tr>
      <w:tr w14:paraId="59CA9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68E8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task_id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80D7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5821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6EC9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E58A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assessment_task.id；INDEX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E64B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所属任务</w:t>
            </w:r>
          </w:p>
        </w:tc>
      </w:tr>
      <w:tr w14:paraId="2D081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0E81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reviewer_user_id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D5D3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6512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9614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4E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7533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评估人员</w:t>
            </w:r>
          </w:p>
        </w:tc>
      </w:tr>
      <w:tr w14:paraId="04F74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386C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38840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VARCHAR(30)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FE3D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11B2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WAITING_CANDIDATE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AF09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F860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分配状态</w:t>
            </w:r>
          </w:p>
        </w:tc>
      </w:tr>
      <w:tr w14:paraId="6C376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1D20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assigned_by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8FA6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414B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0FE34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63A5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9B3F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分配人 HR</w:t>
            </w:r>
          </w:p>
        </w:tc>
      </w:tr>
      <w:tr w14:paraId="1D59B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A38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assigned_at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57DE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10F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FEAA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AFF4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A075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分配时间</w:t>
            </w:r>
          </w:p>
        </w:tc>
      </w:tr>
      <w:tr w14:paraId="78DB5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3C92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started_at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D4C1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6371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2D7A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F423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DF4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开始评估时间</w:t>
            </w:r>
          </w:p>
        </w:tc>
      </w:tr>
      <w:tr w14:paraId="2DC91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3306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completed_at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CE40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B466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AA736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0FE2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AF7F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评估完成时间</w:t>
            </w:r>
          </w:p>
        </w:tc>
      </w:tr>
      <w:tr w14:paraId="57ED8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7453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cancelled_at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3CD8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C5D0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9147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DE83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AB9F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取消时间</w:t>
            </w:r>
          </w:p>
        </w:tc>
      </w:tr>
      <w:tr w14:paraId="4BA1F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A5F2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DE9F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8A4E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FD58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5239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F7A7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67A2D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1083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A9F8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EEFF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2C7A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58DC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5EF6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修改时间</w:t>
            </w:r>
          </w:p>
        </w:tc>
      </w:tr>
    </w:tbl>
    <w:p w14:paraId="1749D8D8">
      <w:pPr>
        <w:spacing w:before="0" w:after="40" w:line="264" w:lineRule="auto"/>
      </w:pPr>
    </w:p>
    <w:p w14:paraId="5F58C15C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11CE9430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UNIQUE(task_id, reviewer_user_id)</w:t>
      </w:r>
    </w:p>
    <w:p w14:paraId="5281B4E9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status IN (WAITING_CANDIDATE, PENDING, IN_PROGRESS, COMPLETED, CANCELLED)</w:t>
      </w:r>
    </w:p>
    <w:p w14:paraId="1112EE9C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说明：HR 创建链接时即可选择一个或多个评估人员。</w:t>
      </w:r>
    </w:p>
    <w:p w14:paraId="0D2D899C">
      <w:pPr>
        <w:pStyle w:val="3"/>
      </w:pPr>
      <w:r>
        <w:rPr>
          <w:rFonts w:ascii="微软雅黑" w:hAnsi="微软雅黑"/>
          <w:b/>
          <w:color w:val="2E74B5"/>
          <w:sz w:val="32"/>
        </w:rPr>
        <w:t>11. assessment_review（评估结果表）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2714D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52240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D86F0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CF34F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1D77A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8842C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C9C7E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5D433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2430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2BBCE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4F78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99A4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09B3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BABD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评估结果主键</w:t>
            </w:r>
          </w:p>
        </w:tc>
      </w:tr>
      <w:tr w14:paraId="627AA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DA58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assignment_id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3EEC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106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919A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7E171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assessment_assignment.id；UNIQUE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D6E2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对应评估分配</w:t>
            </w:r>
          </w:p>
        </w:tc>
      </w:tr>
      <w:tr w14:paraId="6235F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F750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conclusion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543C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56D4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D43A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8890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AA89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PASS/REJECTED/RESERVED</w:t>
            </w:r>
          </w:p>
        </w:tc>
      </w:tr>
      <w:tr w14:paraId="2A6A9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4F01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reason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4A0F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TEXT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DFBB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733FC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F687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856B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评估意见或不通过原因</w:t>
            </w:r>
          </w:p>
        </w:tc>
      </w:tr>
      <w:tr w14:paraId="3D275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A2D6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score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B76E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NUMERIC(5,2)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39CD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F720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0478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24E3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可选评分</w:t>
            </w:r>
          </w:p>
        </w:tc>
      </w:tr>
      <w:tr w14:paraId="559C5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D923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submitted_by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B016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38D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458F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12A5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C783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提交人</w:t>
            </w:r>
          </w:p>
        </w:tc>
      </w:tr>
      <w:tr w14:paraId="670ED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39AE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submitted_at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74AD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18A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994A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2C4E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295E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提交时间</w:t>
            </w:r>
          </w:p>
        </w:tc>
      </w:tr>
      <w:tr w14:paraId="5B152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243A3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EF84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34D1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45EC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B17A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EDA8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  <w:tr w14:paraId="4B211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C55C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updated_at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E6DC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3141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A361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A8FC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4923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修改时间</w:t>
            </w:r>
          </w:p>
        </w:tc>
      </w:tr>
    </w:tbl>
    <w:p w14:paraId="38D0D9B3">
      <w:pPr>
        <w:spacing w:before="0" w:after="40" w:line="264" w:lineRule="auto"/>
      </w:pPr>
    </w:p>
    <w:p w14:paraId="76BB10E2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1946F087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UNIQUE(assignment_id)</w:t>
      </w:r>
    </w:p>
    <w:p w14:paraId="0F27B8F8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conclusion IN (PASS, REJECTED, RESERVED)</w:t>
      </w:r>
    </w:p>
    <w:p w14:paraId="3D0CA7C5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score IS NULL OR score BETWEEN 0 AND 100</w:t>
      </w:r>
    </w:p>
    <w:p w14:paraId="15D248FA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说明：conclusion=REJECTED 时 reason 由业务层校验为必填。</w:t>
      </w:r>
    </w:p>
    <w:p w14:paraId="3C6A2A22">
      <w:pPr>
        <w:pStyle w:val="3"/>
      </w:pPr>
      <w:r>
        <w:rPr>
          <w:rFonts w:ascii="微软雅黑" w:hAnsi="微软雅黑"/>
          <w:b/>
          <w:color w:val="2E74B5"/>
          <w:sz w:val="32"/>
        </w:rPr>
        <w:t>12. operation_log（操作日志表）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537CC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EA569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A0569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1DD84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1501E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C5C05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3CA9E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54071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DDA0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0A7D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41AF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30D6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42FA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6844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日志主键</w:t>
            </w:r>
          </w:p>
        </w:tc>
      </w:tr>
      <w:tr w14:paraId="6A457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D650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task_id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8F66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231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E7AB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F40F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assessment_task.id；INDEX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5FD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关联任务</w:t>
            </w:r>
          </w:p>
        </w:tc>
      </w:tr>
      <w:tr w14:paraId="37980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929D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operator_type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89EA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C6A67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EE97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09CF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INDEX；CHECK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4746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USER/CANDIDATE/SYSTEM</w:t>
            </w:r>
          </w:p>
        </w:tc>
      </w:tr>
      <w:tr w14:paraId="53FA5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99C2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operator_id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B7F4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8161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91F3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0C60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0F1E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操作者 ID</w:t>
            </w:r>
          </w:p>
        </w:tc>
      </w:tr>
      <w:tr w14:paraId="7B748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3927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action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C072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VARCHAR(50)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08A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30A6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7D89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60C5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操作编码</w:t>
            </w:r>
          </w:p>
        </w:tc>
      </w:tr>
      <w:tr w14:paraId="2B9D4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270A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from_status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2D96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VARCHAR(30)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5B945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1140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20E8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05A5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操作前状态</w:t>
            </w:r>
          </w:p>
        </w:tc>
      </w:tr>
      <w:tr w14:paraId="35F3F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9476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to_status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D9F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VARCHAR(30)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53BF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A812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F715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9421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操作后状态</w:t>
            </w:r>
          </w:p>
        </w:tc>
      </w:tr>
      <w:tr w14:paraId="39F45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927E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detail_json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0ECE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JSONB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5ABD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AFBC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189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9310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操作补充内容</w:t>
            </w:r>
          </w:p>
        </w:tc>
      </w:tr>
      <w:tr w14:paraId="3FA44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CA7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ip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1A99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VARCHAR(64)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6606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1E7E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5D3C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444B8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来源 IP</w:t>
            </w:r>
          </w:p>
        </w:tc>
      </w:tr>
      <w:tr w14:paraId="0F41B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CB10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user_agent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5DE0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VARCHAR(500)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F507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83B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4DD7C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78DE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客户端信息</w:t>
            </w:r>
          </w:p>
        </w:tc>
      </w:tr>
      <w:tr w14:paraId="6654A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8ED5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trace_id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9BEE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VARCHAR(64)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0E15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6E0C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1A49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5309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请求链路 ID</w:t>
            </w:r>
          </w:p>
        </w:tc>
      </w:tr>
      <w:tr w14:paraId="644E4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220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8669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496B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65C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C533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756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操作时间</w:t>
            </w:r>
          </w:p>
        </w:tc>
      </w:tr>
    </w:tbl>
    <w:p w14:paraId="66F740FE">
      <w:pPr>
        <w:spacing w:before="0" w:after="40" w:line="264" w:lineRule="auto"/>
      </w:pPr>
    </w:p>
    <w:p w14:paraId="0CC1E0C3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0C8856FD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CHECK operator_type IN (USER, CANDIDATE, SYSTEM)</w:t>
      </w:r>
    </w:p>
    <w:p w14:paraId="01621FFC">
      <w:pPr>
        <w:spacing w:before="0" w:after="140" w:line="264" w:lineRule="auto"/>
      </w:pPr>
      <w:r>
        <w:rPr>
          <w:rFonts w:ascii="微软雅黑" w:hAnsi="微软雅黑"/>
          <w:b w:val="0"/>
          <w:color w:val="56616F"/>
          <w:sz w:val="18"/>
        </w:rPr>
        <w:t>说明：日志只允许追加。operator_id 可能表示用户、候选人访问或系统，因此不设置单一外键。</w:t>
      </w:r>
    </w:p>
    <w:p w14:paraId="69AE87F7">
      <w:pPr>
        <w:pStyle w:val="3"/>
      </w:pPr>
      <w:r>
        <w:rPr>
          <w:rFonts w:ascii="微软雅黑" w:hAnsi="微软雅黑"/>
          <w:b/>
          <w:color w:val="2E74B5"/>
          <w:sz w:val="32"/>
        </w:rPr>
        <w:t>13. notification（通知表）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368"/>
        <w:gridCol w:w="648"/>
        <w:gridCol w:w="1008"/>
        <w:gridCol w:w="2448"/>
        <w:gridCol w:w="2160"/>
      </w:tblGrid>
      <w:tr w14:paraId="6CE94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F8BF0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A44E2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类型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90AB4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可空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AB468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默认值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FF649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约束/外键/索引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223F7">
            <w:pPr>
              <w:spacing w:before="0" w:after="0" w:line="240" w:lineRule="auto"/>
            </w:pPr>
            <w:r>
              <w:rPr>
                <w:rFonts w:ascii="微软雅黑" w:hAnsi="微软雅黑"/>
                <w:b/>
                <w:color w:val="1F4D78"/>
                <w:sz w:val="15"/>
              </w:rPr>
              <w:t>字段说明</w:t>
            </w:r>
          </w:p>
        </w:tc>
      </w:tr>
      <w:tr w14:paraId="26ED0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DAFA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C4BE5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C72C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697F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自增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B2BE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PK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8C26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通知主键</w:t>
            </w:r>
          </w:p>
        </w:tc>
      </w:tr>
      <w:tr w14:paraId="6B06B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0A22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receiver_user_id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E63E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BBA7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BC13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D8D5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sys_user.id；INDEX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AAE2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通知接收人</w:t>
            </w:r>
          </w:p>
        </w:tc>
      </w:tr>
      <w:tr w14:paraId="67229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8429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task_id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02D0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BIGINT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863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BD67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0D3FC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FK → assessment_task.id；INDEX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058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关联任务</w:t>
            </w:r>
          </w:p>
        </w:tc>
      </w:tr>
      <w:tr w14:paraId="42BD5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9E08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type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B14A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VARCHAR(40)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ECE3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5B489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AF48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E961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通知类型</w:t>
            </w:r>
          </w:p>
        </w:tc>
      </w:tr>
      <w:tr w14:paraId="193C7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D188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title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9FCE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VARCHAR(200)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1F15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03E3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49AC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AA0C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通知标题</w:t>
            </w:r>
          </w:p>
        </w:tc>
      </w:tr>
      <w:tr w14:paraId="72548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DE7A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content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7E44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TEXT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E6E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88619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3EF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042D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通知正文</w:t>
            </w:r>
          </w:p>
        </w:tc>
      </w:tr>
      <w:tr w14:paraId="33999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7490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read_at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32E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F79D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是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C6A3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NULL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79AF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E576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阅读时间；空表示未读</w:t>
            </w:r>
          </w:p>
        </w:tc>
      </w:tr>
      <w:tr w14:paraId="22AD1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BCB4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created_at</w:t>
            </w:r>
          </w:p>
        </w:tc>
        <w:tc>
          <w:tcPr>
            <w:tcW w:w="136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8B3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TIMESTAMPTZ</w:t>
            </w:r>
          </w:p>
        </w:tc>
        <w:tc>
          <w:tcPr>
            <w:tcW w:w="6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F9C3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否</w:t>
            </w:r>
          </w:p>
        </w:tc>
        <w:tc>
          <w:tcPr>
            <w:tcW w:w="100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9B0F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CURRENT_TIMESTAMP</w:t>
            </w:r>
          </w:p>
        </w:tc>
        <w:tc>
          <w:tcPr>
            <w:tcW w:w="2448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7C4A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INDEX</w:t>
            </w:r>
          </w:p>
        </w:tc>
        <w:tc>
          <w:tcPr>
            <w:tcW w:w="2160" w:type="dxa"/>
            <w:tcBorders>
              <w:top w:val="single" w:color="B8C4D1" w:sz="4" w:space="0"/>
              <w:left w:val="single" w:color="B8C4D1" w:sz="4" w:space="0"/>
              <w:bottom w:val="single" w:color="B8C4D1" w:sz="4" w:space="0"/>
              <w:right w:val="single" w:color="B8C4D1" w:sz="4" w:space="0"/>
              <w:insideH w:val="single" w:sz="4" w:space="0"/>
              <w:insideV w:val="single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73B4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15"/>
                <w:szCs w:val="15"/>
              </w:rPr>
              <w:t>创建时间</w:t>
            </w:r>
          </w:p>
        </w:tc>
      </w:tr>
    </w:tbl>
    <w:p w14:paraId="3C83E00A">
      <w:pPr>
        <w:spacing w:before="0" w:after="40" w:line="264" w:lineRule="auto"/>
      </w:pPr>
    </w:p>
    <w:p w14:paraId="77E810B2">
      <w:pPr>
        <w:spacing w:before="0" w:after="40" w:line="264" w:lineRule="auto"/>
      </w:pPr>
      <w:r>
        <w:rPr>
          <w:rFonts w:ascii="微软雅黑" w:hAnsi="微软雅黑"/>
          <w:b/>
          <w:color w:val="1F4D78"/>
          <w:sz w:val="18"/>
        </w:rPr>
        <w:t>补充约束：</w:t>
      </w:r>
    </w:p>
    <w:p w14:paraId="51270051">
      <w:pPr>
        <w:pStyle w:val="16"/>
        <w:spacing w:before="0" w:after="60" w:line="264" w:lineRule="auto"/>
      </w:pPr>
      <w:r>
        <w:rPr>
          <w:rFonts w:ascii="微软雅黑" w:hAnsi="微软雅黑"/>
          <w:b w:val="0"/>
          <w:color w:val="222222"/>
          <w:sz w:val="18"/>
        </w:rPr>
        <w:t>建议类型：TASK_SUBMITTED、REVIEW_ASSIGNED、REVIEW_COMPLETED、TASK_EXPIRED、TASK_REVOKED</w:t>
      </w:r>
    </w:p>
    <w:p w14:paraId="6BEFB3EC">
      <w:pPr>
        <w:spacing w:before="0" w:after="140" w:line="264" w:lineRule="auto"/>
        <w:rPr>
          <w:rFonts w:ascii="微软雅黑" w:hAnsi="微软雅黑"/>
          <w:b w:val="0"/>
          <w:color w:val="56616F"/>
          <w:sz w:val="18"/>
        </w:rPr>
      </w:pPr>
      <w:r>
        <w:rPr>
          <w:rFonts w:ascii="微软雅黑" w:hAnsi="微软雅黑"/>
          <w:b w:val="0"/>
          <w:color w:val="56616F"/>
          <w:sz w:val="18"/>
        </w:rPr>
        <w:t>说明：用于 HR、HR 主管和评估人员的站内提醒。</w:t>
      </w:r>
    </w:p>
    <w:p w14:paraId="7D653CF8">
      <w:pPr>
        <w:spacing w:before="0" w:after="140" w:line="264" w:lineRule="auto"/>
        <w:rPr>
          <w:rFonts w:hint="eastAsia" w:eastAsia="宋体"/>
          <w:b w:val="0"/>
          <w:color w:val="56616F"/>
          <w:sz w:val="18"/>
          <w:lang w:val="en-US" w:eastAsia="zh-CN"/>
        </w:rPr>
      </w:pPr>
      <w:r>
        <w:rPr>
          <w:rFonts w:hint="eastAsia" w:eastAsia="宋体"/>
          <w:b w:val="0"/>
          <w:color w:val="56616F"/>
          <w:sz w:val="18"/>
          <w:lang w:val="en-US" w:eastAsia="zh-CN"/>
        </w:rPr>
        <w:t>接口设计：</w:t>
      </w:r>
    </w:p>
    <w:p w14:paraId="1C232B05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color w:val="56616F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一、登录认证接口</w:t>
      </w:r>
      <w:r>
        <w:rPr>
          <w:rFonts w:hint="eastAsia" w:eastAsia="微软雅黑" w:cs="微软雅黑"/>
          <w:b/>
          <w:bCs/>
          <w:sz w:val="32"/>
          <w:szCs w:val="32"/>
          <w:lang w:eastAsia="zh-CN"/>
        </w:rPr>
        <w:t>：</w:t>
      </w:r>
    </w:p>
    <w:tbl>
      <w:tblPr>
        <w:tblW w:w="0" w:type="auto"/>
        <w:tblCellSpacing w:w="15" w:type="dxa"/>
        <w:tblInd w:w="-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2700"/>
        <w:gridCol w:w="1313"/>
        <w:gridCol w:w="3068"/>
        <w:gridCol w:w="1148"/>
        <w:gridCol w:w="675"/>
      </w:tblGrid>
      <w:tr w14:paraId="05239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4094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F4249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5FFD5F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7B380C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383C11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5E6026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526C9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38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B59F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</w:t>
            </w:r>
          </w:p>
        </w:tc>
        <w:tc>
          <w:tcPr>
            <w:tcW w:w="0" w:type="auto"/>
            <w:shd w:val="clear"/>
            <w:vAlign w:val="center"/>
          </w:tcPr>
          <w:p w14:paraId="0A6DD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查询角色列表</w:t>
            </w:r>
          </w:p>
        </w:tc>
        <w:tc>
          <w:tcPr>
            <w:tcW w:w="0" w:type="auto"/>
            <w:shd w:val="clear"/>
            <w:vAlign w:val="center"/>
          </w:tcPr>
          <w:p w14:paraId="346F5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625A7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角色列表</w:t>
            </w:r>
          </w:p>
        </w:tc>
        <w:tc>
          <w:tcPr>
            <w:tcW w:w="0" w:type="auto"/>
            <w:shd w:val="clear"/>
            <w:vAlign w:val="center"/>
          </w:tcPr>
          <w:p w14:paraId="5DCC0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34A43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B6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7E1C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/api/roles/{id}</w:t>
            </w:r>
          </w:p>
        </w:tc>
        <w:tc>
          <w:tcPr>
            <w:tcW w:w="0" w:type="auto"/>
            <w:shd w:val="clear"/>
            <w:vAlign w:val="center"/>
          </w:tcPr>
          <w:p w14:paraId="62369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查询角色详情</w:t>
            </w:r>
          </w:p>
        </w:tc>
        <w:tc>
          <w:tcPr>
            <w:tcW w:w="0" w:type="auto"/>
            <w:shd w:val="clear"/>
            <w:vAlign w:val="center"/>
          </w:tcPr>
          <w:p w14:paraId="4E2C3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路径参数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F226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角色详情</w:t>
            </w:r>
          </w:p>
        </w:tc>
        <w:tc>
          <w:tcPr>
            <w:tcW w:w="0" w:type="auto"/>
            <w:shd w:val="clear"/>
            <w:vAlign w:val="center"/>
          </w:tcPr>
          <w:p w14:paraId="21858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332D0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51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52D5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</w:t>
            </w:r>
          </w:p>
        </w:tc>
        <w:tc>
          <w:tcPr>
            <w:tcW w:w="0" w:type="auto"/>
            <w:shd w:val="clear"/>
            <w:vAlign w:val="center"/>
          </w:tcPr>
          <w:p w14:paraId="76693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创建角色</w:t>
            </w:r>
          </w:p>
        </w:tc>
        <w:tc>
          <w:tcPr>
            <w:tcW w:w="0" w:type="auto"/>
            <w:shd w:val="clear"/>
            <w:vAlign w:val="center"/>
          </w:tcPr>
          <w:p w14:paraId="385EF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roleCode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319FC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新角色</w:t>
            </w:r>
          </w:p>
        </w:tc>
        <w:tc>
          <w:tcPr>
            <w:tcW w:w="0" w:type="auto"/>
            <w:shd w:val="clear"/>
            <w:vAlign w:val="center"/>
          </w:tcPr>
          <w:p w14:paraId="05487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701B7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F5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DCB5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/api/roles/{id}</w:t>
            </w:r>
          </w:p>
        </w:tc>
        <w:tc>
          <w:tcPr>
            <w:tcW w:w="0" w:type="auto"/>
            <w:shd w:val="clear"/>
            <w:vAlign w:val="center"/>
          </w:tcPr>
          <w:p w14:paraId="51C39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修改角色</w:t>
            </w:r>
          </w:p>
        </w:tc>
        <w:tc>
          <w:tcPr>
            <w:tcW w:w="0" w:type="auto"/>
            <w:shd w:val="clear"/>
            <w:vAlign w:val="center"/>
          </w:tcPr>
          <w:p w14:paraId="2B951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名称、说明</w:t>
            </w:r>
          </w:p>
        </w:tc>
        <w:tc>
          <w:tcPr>
            <w:tcW w:w="0" w:type="auto"/>
            <w:shd w:val="clear"/>
            <w:vAlign w:val="center"/>
          </w:tcPr>
          <w:p w14:paraId="00C2F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2E810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548B9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48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B9A5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/api/roles/{id}/status</w:t>
            </w:r>
          </w:p>
        </w:tc>
        <w:tc>
          <w:tcPr>
            <w:tcW w:w="0" w:type="auto"/>
            <w:shd w:val="clear"/>
            <w:vAlign w:val="center"/>
          </w:tcPr>
          <w:p w14:paraId="51950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启用或停用角色</w:t>
            </w:r>
          </w:p>
        </w:tc>
        <w:tc>
          <w:tcPr>
            <w:tcW w:w="0" w:type="auto"/>
            <w:shd w:val="clear"/>
            <w:vAlign w:val="center"/>
          </w:tcPr>
          <w:p w14:paraId="3D86C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6DCF2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0CE1B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</w:tbl>
    <w:p w14:paraId="422127DA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二、角色管理接口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2700"/>
        <w:gridCol w:w="1310"/>
        <w:gridCol w:w="3063"/>
        <w:gridCol w:w="1146"/>
        <w:gridCol w:w="675"/>
      </w:tblGrid>
      <w:tr w14:paraId="4B05D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740E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41D7CD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2133FA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334798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6D099F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50003E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73974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34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6546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</w:t>
            </w:r>
          </w:p>
        </w:tc>
        <w:tc>
          <w:tcPr>
            <w:tcW w:w="0" w:type="auto"/>
            <w:shd w:val="clear"/>
            <w:vAlign w:val="center"/>
          </w:tcPr>
          <w:p w14:paraId="786A6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查询角色列表</w:t>
            </w:r>
          </w:p>
        </w:tc>
        <w:tc>
          <w:tcPr>
            <w:tcW w:w="0" w:type="auto"/>
            <w:shd w:val="clear"/>
            <w:vAlign w:val="center"/>
          </w:tcPr>
          <w:p w14:paraId="66FC8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430E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角色列表</w:t>
            </w:r>
          </w:p>
        </w:tc>
        <w:tc>
          <w:tcPr>
            <w:tcW w:w="0" w:type="auto"/>
            <w:shd w:val="clear"/>
            <w:vAlign w:val="center"/>
          </w:tcPr>
          <w:p w14:paraId="41745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BC1D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6D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741E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/api/roles/{id}</w:t>
            </w:r>
          </w:p>
        </w:tc>
        <w:tc>
          <w:tcPr>
            <w:tcW w:w="0" w:type="auto"/>
            <w:shd w:val="clear"/>
            <w:vAlign w:val="center"/>
          </w:tcPr>
          <w:p w14:paraId="056E8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查询角色详情</w:t>
            </w:r>
          </w:p>
        </w:tc>
        <w:tc>
          <w:tcPr>
            <w:tcW w:w="0" w:type="auto"/>
            <w:shd w:val="clear"/>
            <w:vAlign w:val="center"/>
          </w:tcPr>
          <w:p w14:paraId="44F24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路径参数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A69E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角色详情</w:t>
            </w:r>
          </w:p>
        </w:tc>
        <w:tc>
          <w:tcPr>
            <w:tcW w:w="0" w:type="auto"/>
            <w:shd w:val="clear"/>
            <w:vAlign w:val="center"/>
          </w:tcPr>
          <w:p w14:paraId="5B626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F41C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9F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B85F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</w:t>
            </w:r>
          </w:p>
        </w:tc>
        <w:tc>
          <w:tcPr>
            <w:tcW w:w="0" w:type="auto"/>
            <w:shd w:val="clear"/>
            <w:vAlign w:val="center"/>
          </w:tcPr>
          <w:p w14:paraId="20C92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创建角色</w:t>
            </w:r>
          </w:p>
        </w:tc>
        <w:tc>
          <w:tcPr>
            <w:tcW w:w="0" w:type="auto"/>
            <w:shd w:val="clear"/>
            <w:vAlign w:val="center"/>
          </w:tcPr>
          <w:p w14:paraId="48B9F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roleCode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6598F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新角色</w:t>
            </w:r>
          </w:p>
        </w:tc>
        <w:tc>
          <w:tcPr>
            <w:tcW w:w="0" w:type="auto"/>
            <w:shd w:val="clear"/>
            <w:vAlign w:val="center"/>
          </w:tcPr>
          <w:p w14:paraId="13E42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45BFB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193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28FB4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/api/roles/{id}</w:t>
            </w:r>
          </w:p>
        </w:tc>
        <w:tc>
          <w:tcPr>
            <w:tcW w:w="0" w:type="auto"/>
            <w:shd w:val="clear"/>
            <w:vAlign w:val="center"/>
          </w:tcPr>
          <w:p w14:paraId="5F28A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修改角色</w:t>
            </w:r>
          </w:p>
        </w:tc>
        <w:tc>
          <w:tcPr>
            <w:tcW w:w="0" w:type="auto"/>
            <w:shd w:val="clear"/>
            <w:vAlign w:val="center"/>
          </w:tcPr>
          <w:p w14:paraId="1E4FF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名称、说明</w:t>
            </w:r>
          </w:p>
        </w:tc>
        <w:tc>
          <w:tcPr>
            <w:tcW w:w="0" w:type="auto"/>
            <w:shd w:val="clear"/>
            <w:vAlign w:val="center"/>
          </w:tcPr>
          <w:p w14:paraId="37CF2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08D67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74149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44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1926A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/api/roles/{id}/status</w:t>
            </w:r>
          </w:p>
        </w:tc>
        <w:tc>
          <w:tcPr>
            <w:tcW w:w="0" w:type="auto"/>
            <w:shd w:val="clear"/>
            <w:vAlign w:val="center"/>
          </w:tcPr>
          <w:p w14:paraId="1B0D5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启用或停用角色</w:t>
            </w:r>
          </w:p>
        </w:tc>
        <w:tc>
          <w:tcPr>
            <w:tcW w:w="0" w:type="auto"/>
            <w:shd w:val="clear"/>
            <w:vAlign w:val="center"/>
          </w:tcPr>
          <w:p w14:paraId="16113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2673A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050FB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</w:tbl>
    <w:p w14:paraId="517F0376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三、部门管理接口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420"/>
        <w:gridCol w:w="1020"/>
        <w:gridCol w:w="2340"/>
        <w:gridCol w:w="1379"/>
        <w:gridCol w:w="735"/>
      </w:tblGrid>
      <w:tr w14:paraId="616B6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71B3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7145C7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278620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21BD0A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07DE1B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5125C7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2214B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FF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C3DB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/api/departments</w:t>
            </w:r>
          </w:p>
        </w:tc>
        <w:tc>
          <w:tcPr>
            <w:tcW w:w="0" w:type="auto"/>
            <w:shd w:val="clear"/>
            <w:vAlign w:val="center"/>
          </w:tcPr>
          <w:p w14:paraId="74828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查询部门列表</w:t>
            </w:r>
          </w:p>
        </w:tc>
        <w:tc>
          <w:tcPr>
            <w:tcW w:w="0" w:type="auto"/>
            <w:shd w:val="clear"/>
            <w:vAlign w:val="center"/>
          </w:tcPr>
          <w:p w14:paraId="4C82A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2D268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部门列表</w:t>
            </w:r>
          </w:p>
        </w:tc>
        <w:tc>
          <w:tcPr>
            <w:tcW w:w="0" w:type="auto"/>
            <w:shd w:val="clear"/>
            <w:vAlign w:val="center"/>
          </w:tcPr>
          <w:p w14:paraId="1EBB5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7BC44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B4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C336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/api/departments/{id}</w:t>
            </w:r>
          </w:p>
        </w:tc>
        <w:tc>
          <w:tcPr>
            <w:tcW w:w="0" w:type="auto"/>
            <w:shd w:val="clear"/>
            <w:vAlign w:val="center"/>
          </w:tcPr>
          <w:p w14:paraId="1266E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查询部门详情</w:t>
            </w:r>
          </w:p>
        </w:tc>
        <w:tc>
          <w:tcPr>
            <w:tcW w:w="0" w:type="auto"/>
            <w:shd w:val="clear"/>
            <w:vAlign w:val="center"/>
          </w:tcPr>
          <w:p w14:paraId="772AF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路径参数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6B5E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部门详情、岗位数量</w:t>
            </w:r>
          </w:p>
        </w:tc>
        <w:tc>
          <w:tcPr>
            <w:tcW w:w="0" w:type="auto"/>
            <w:shd w:val="clear"/>
            <w:vAlign w:val="center"/>
          </w:tcPr>
          <w:p w14:paraId="5CEEB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189A5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73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3F87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/api/departments</w:t>
            </w:r>
          </w:p>
        </w:tc>
        <w:tc>
          <w:tcPr>
            <w:tcW w:w="0" w:type="auto"/>
            <w:shd w:val="clear"/>
            <w:vAlign w:val="center"/>
          </w:tcPr>
          <w:p w14:paraId="5A295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创建部门</w:t>
            </w:r>
          </w:p>
        </w:tc>
        <w:tc>
          <w:tcPr>
            <w:tcW w:w="0" w:type="auto"/>
            <w:shd w:val="clear"/>
            <w:vAlign w:val="center"/>
          </w:tcPr>
          <w:p w14:paraId="10D90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编码、名称、说明</w:t>
            </w:r>
          </w:p>
        </w:tc>
        <w:tc>
          <w:tcPr>
            <w:tcW w:w="0" w:type="auto"/>
            <w:shd w:val="clear"/>
            <w:vAlign w:val="center"/>
          </w:tcPr>
          <w:p w14:paraId="428DF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新部门</w:t>
            </w:r>
          </w:p>
        </w:tc>
        <w:tc>
          <w:tcPr>
            <w:tcW w:w="0" w:type="auto"/>
            <w:shd w:val="clear"/>
            <w:vAlign w:val="center"/>
          </w:tcPr>
          <w:p w14:paraId="558C6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6EDF0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6B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D280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/api/departments/{id}</w:t>
            </w:r>
          </w:p>
        </w:tc>
        <w:tc>
          <w:tcPr>
            <w:tcW w:w="0" w:type="auto"/>
            <w:shd w:val="clear"/>
            <w:vAlign w:val="center"/>
          </w:tcPr>
          <w:p w14:paraId="49399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修改部门</w:t>
            </w:r>
          </w:p>
        </w:tc>
        <w:tc>
          <w:tcPr>
            <w:tcW w:w="0" w:type="auto"/>
            <w:shd w:val="clear"/>
            <w:vAlign w:val="center"/>
          </w:tcPr>
          <w:p w14:paraId="5FB72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名称、说明</w:t>
            </w:r>
          </w:p>
        </w:tc>
        <w:tc>
          <w:tcPr>
            <w:tcW w:w="0" w:type="auto"/>
            <w:shd w:val="clear"/>
            <w:vAlign w:val="center"/>
          </w:tcPr>
          <w:p w14:paraId="3651A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03EAE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24E6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D0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0C153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/api/departments/{id}/status</w:t>
            </w:r>
          </w:p>
        </w:tc>
        <w:tc>
          <w:tcPr>
            <w:tcW w:w="0" w:type="auto"/>
            <w:shd w:val="clear"/>
            <w:vAlign w:val="center"/>
          </w:tcPr>
          <w:p w14:paraId="7B3CF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启用或停用部门</w:t>
            </w:r>
          </w:p>
        </w:tc>
        <w:tc>
          <w:tcPr>
            <w:tcW w:w="0" w:type="auto"/>
            <w:shd w:val="clear"/>
            <w:vAlign w:val="center"/>
          </w:tcPr>
          <w:p w14:paraId="4F897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08F5A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55335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</w:tbl>
    <w:p w14:paraId="37465961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四、用户管理接口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2971"/>
        <w:gridCol w:w="1081"/>
        <w:gridCol w:w="2383"/>
        <w:gridCol w:w="641"/>
        <w:gridCol w:w="1819"/>
      </w:tblGrid>
      <w:tr w14:paraId="0E5EF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AC69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7E5D4A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5EF61B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2AF972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60BA2A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052EF1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493D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4D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DCA0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/api/users</w:t>
            </w:r>
          </w:p>
        </w:tc>
        <w:tc>
          <w:tcPr>
            <w:tcW w:w="0" w:type="auto"/>
            <w:shd w:val="clear"/>
            <w:vAlign w:val="center"/>
          </w:tcPr>
          <w:p w14:paraId="5B12E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分页查询用户</w:t>
            </w:r>
          </w:p>
        </w:tc>
        <w:tc>
          <w:tcPr>
            <w:tcW w:w="0" w:type="auto"/>
            <w:shd w:val="clear"/>
            <w:vAlign w:val="center"/>
          </w:tcPr>
          <w:p w14:paraId="3D91E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姓名、账号、部门、角色、状态</w:t>
            </w:r>
          </w:p>
        </w:tc>
        <w:tc>
          <w:tcPr>
            <w:tcW w:w="0" w:type="auto"/>
            <w:shd w:val="clear"/>
            <w:vAlign w:val="center"/>
          </w:tcPr>
          <w:p w14:paraId="0FE09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用户分页列表</w:t>
            </w:r>
          </w:p>
        </w:tc>
        <w:tc>
          <w:tcPr>
            <w:tcW w:w="0" w:type="auto"/>
            <w:shd w:val="clear"/>
            <w:vAlign w:val="center"/>
          </w:tcPr>
          <w:p w14:paraId="28067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64FCD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F9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3027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/api/users/{id}</w:t>
            </w:r>
          </w:p>
        </w:tc>
        <w:tc>
          <w:tcPr>
            <w:tcW w:w="0" w:type="auto"/>
            <w:shd w:val="clear"/>
            <w:vAlign w:val="center"/>
          </w:tcPr>
          <w:p w14:paraId="1CFB1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查询用户详情</w:t>
            </w:r>
          </w:p>
        </w:tc>
        <w:tc>
          <w:tcPr>
            <w:tcW w:w="0" w:type="auto"/>
            <w:shd w:val="clear"/>
            <w:vAlign w:val="center"/>
          </w:tcPr>
          <w:p w14:paraId="633A5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路径参数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3CB9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用户详情</w:t>
            </w:r>
          </w:p>
        </w:tc>
        <w:tc>
          <w:tcPr>
            <w:tcW w:w="0" w:type="auto"/>
            <w:shd w:val="clear"/>
            <w:vAlign w:val="center"/>
          </w:tcPr>
          <w:p w14:paraId="760E9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55AF8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6C8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F564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/api/users</w:t>
            </w:r>
          </w:p>
        </w:tc>
        <w:tc>
          <w:tcPr>
            <w:tcW w:w="0" w:type="auto"/>
            <w:shd w:val="clear"/>
            <w:vAlign w:val="center"/>
          </w:tcPr>
          <w:p w14:paraId="34FD4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创建用户</w:t>
            </w:r>
          </w:p>
        </w:tc>
        <w:tc>
          <w:tcPr>
            <w:tcW w:w="0" w:type="auto"/>
            <w:shd w:val="clear"/>
            <w:vAlign w:val="center"/>
          </w:tcPr>
          <w:p w14:paraId="71967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账号、姓名、部门、角色等</w:t>
            </w:r>
          </w:p>
        </w:tc>
        <w:tc>
          <w:tcPr>
            <w:tcW w:w="0" w:type="auto"/>
            <w:shd w:val="clear"/>
            <w:vAlign w:val="center"/>
          </w:tcPr>
          <w:p w14:paraId="13B7C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新用户</w:t>
            </w:r>
          </w:p>
        </w:tc>
        <w:tc>
          <w:tcPr>
            <w:tcW w:w="0" w:type="auto"/>
            <w:shd w:val="clear"/>
            <w:vAlign w:val="center"/>
          </w:tcPr>
          <w:p w14:paraId="682E8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2EEDC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D6F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13966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/api/users/{id}</w:t>
            </w:r>
          </w:p>
        </w:tc>
        <w:tc>
          <w:tcPr>
            <w:tcW w:w="0" w:type="auto"/>
            <w:shd w:val="clear"/>
            <w:vAlign w:val="center"/>
          </w:tcPr>
          <w:p w14:paraId="2BBC2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修改用户资料</w:t>
            </w:r>
          </w:p>
        </w:tc>
        <w:tc>
          <w:tcPr>
            <w:tcW w:w="0" w:type="auto"/>
            <w:shd w:val="clear"/>
            <w:vAlign w:val="center"/>
          </w:tcPr>
          <w:p w14:paraId="0EBD9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姓名、邮箱、手机号、部门、角色</w:t>
            </w:r>
          </w:p>
        </w:tc>
        <w:tc>
          <w:tcPr>
            <w:tcW w:w="0" w:type="auto"/>
            <w:shd w:val="clear"/>
            <w:vAlign w:val="center"/>
          </w:tcPr>
          <w:p w14:paraId="65BF1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2E2B8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5B28B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A3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20BED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/api/users/{id}/status</w:t>
            </w:r>
          </w:p>
        </w:tc>
        <w:tc>
          <w:tcPr>
            <w:tcW w:w="0" w:type="auto"/>
            <w:shd w:val="clear"/>
            <w:vAlign w:val="center"/>
          </w:tcPr>
          <w:p w14:paraId="37DC7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启用、锁定或禁用账号</w:t>
            </w:r>
          </w:p>
        </w:tc>
        <w:tc>
          <w:tcPr>
            <w:tcW w:w="0" w:type="auto"/>
            <w:shd w:val="clear"/>
            <w:vAlign w:val="center"/>
          </w:tcPr>
          <w:p w14:paraId="1E8F8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42F0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7688E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36C2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FA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458A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/api/users/{id}/reset-password</w:t>
            </w:r>
          </w:p>
        </w:tc>
        <w:tc>
          <w:tcPr>
            <w:tcW w:w="0" w:type="auto"/>
            <w:shd w:val="clear"/>
            <w:vAlign w:val="center"/>
          </w:tcPr>
          <w:p w14:paraId="47D18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重置用户密码</w:t>
            </w:r>
          </w:p>
        </w:tc>
        <w:tc>
          <w:tcPr>
            <w:tcW w:w="0" w:type="auto"/>
            <w:shd w:val="clear"/>
            <w:vAlign w:val="center"/>
          </w:tcPr>
          <w:p w14:paraId="16A5B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newPassword</w:t>
            </w:r>
          </w:p>
        </w:tc>
        <w:tc>
          <w:tcPr>
            <w:tcW w:w="0" w:type="auto"/>
            <w:shd w:val="clear"/>
            <w:vAlign w:val="center"/>
          </w:tcPr>
          <w:p w14:paraId="07463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重置结果</w:t>
            </w:r>
          </w:p>
        </w:tc>
        <w:tc>
          <w:tcPr>
            <w:tcW w:w="0" w:type="auto"/>
            <w:shd w:val="clear"/>
            <w:vAlign w:val="center"/>
          </w:tcPr>
          <w:p w14:paraId="66FC2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03A21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4BA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ED42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/api/reviewers</w:t>
            </w:r>
          </w:p>
        </w:tc>
        <w:tc>
          <w:tcPr>
            <w:tcW w:w="0" w:type="auto"/>
            <w:shd w:val="clear"/>
            <w:vAlign w:val="center"/>
          </w:tcPr>
          <w:p w14:paraId="6ECEF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查询可选评估人员</w:t>
            </w:r>
          </w:p>
        </w:tc>
        <w:tc>
          <w:tcPr>
            <w:tcW w:w="0" w:type="auto"/>
            <w:shd w:val="clear"/>
            <w:vAlign w:val="center"/>
          </w:tcPr>
          <w:p w14:paraId="0D95C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/>
            <w:vAlign w:val="center"/>
          </w:tcPr>
          <w:p w14:paraId="27962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评估人员列表</w:t>
            </w:r>
          </w:p>
        </w:tc>
        <w:tc>
          <w:tcPr>
            <w:tcW w:w="0" w:type="auto"/>
            <w:shd w:val="clear"/>
            <w:vAlign w:val="center"/>
          </w:tcPr>
          <w:p w14:paraId="702CE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HR、HR_MANAGER、ADMIN</w:t>
            </w:r>
          </w:p>
        </w:tc>
      </w:tr>
    </w:tbl>
    <w:p w14:paraId="01713009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五、招聘岗位接口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3687"/>
        <w:gridCol w:w="720"/>
        <w:gridCol w:w="1908"/>
        <w:gridCol w:w="876"/>
        <w:gridCol w:w="1704"/>
      </w:tblGrid>
      <w:tr w14:paraId="15607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7562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2262F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1C83F6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3C517F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4A59CD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153D45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5849B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E5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B0EB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/api/positions</w:t>
            </w:r>
          </w:p>
        </w:tc>
        <w:tc>
          <w:tcPr>
            <w:tcW w:w="0" w:type="auto"/>
            <w:shd w:val="clear"/>
            <w:vAlign w:val="center"/>
          </w:tcPr>
          <w:p w14:paraId="0200D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分页查询岗位</w:t>
            </w:r>
          </w:p>
        </w:tc>
        <w:tc>
          <w:tcPr>
            <w:tcW w:w="0" w:type="auto"/>
            <w:shd w:val="clear"/>
            <w:vAlign w:val="center"/>
          </w:tcPr>
          <w:p w14:paraId="4A589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名称、部门、状态</w:t>
            </w:r>
          </w:p>
        </w:tc>
        <w:tc>
          <w:tcPr>
            <w:tcW w:w="0" w:type="auto"/>
            <w:shd w:val="clear"/>
            <w:vAlign w:val="center"/>
          </w:tcPr>
          <w:p w14:paraId="3D692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岗位分页列表</w:t>
            </w:r>
          </w:p>
        </w:tc>
        <w:tc>
          <w:tcPr>
            <w:tcW w:w="0" w:type="auto"/>
            <w:shd w:val="clear"/>
            <w:vAlign w:val="center"/>
          </w:tcPr>
          <w:p w14:paraId="5124C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6A73F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863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1BE9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/api/positions/options</w:t>
            </w:r>
          </w:p>
        </w:tc>
        <w:tc>
          <w:tcPr>
            <w:tcW w:w="0" w:type="auto"/>
            <w:shd w:val="clear"/>
            <w:vAlign w:val="center"/>
          </w:tcPr>
          <w:p w14:paraId="08027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查询可选岗位</w:t>
            </w:r>
          </w:p>
        </w:tc>
        <w:tc>
          <w:tcPr>
            <w:tcW w:w="0" w:type="auto"/>
            <w:shd w:val="clear"/>
            <w:vAlign w:val="center"/>
          </w:tcPr>
          <w:p w14:paraId="65B6C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/>
            <w:vAlign w:val="center"/>
          </w:tcPr>
          <w:p w14:paraId="7D955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启用岗位简要列表</w:t>
            </w:r>
          </w:p>
        </w:tc>
        <w:tc>
          <w:tcPr>
            <w:tcW w:w="0" w:type="auto"/>
            <w:shd w:val="clear"/>
            <w:vAlign w:val="center"/>
          </w:tcPr>
          <w:p w14:paraId="21855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1BC1A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2B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1FAF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/api/positions/{id}</w:t>
            </w:r>
          </w:p>
        </w:tc>
        <w:tc>
          <w:tcPr>
            <w:tcW w:w="0" w:type="auto"/>
            <w:shd w:val="clear"/>
            <w:vAlign w:val="center"/>
          </w:tcPr>
          <w:p w14:paraId="35503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查询岗位详情</w:t>
            </w:r>
          </w:p>
        </w:tc>
        <w:tc>
          <w:tcPr>
            <w:tcW w:w="0" w:type="auto"/>
            <w:shd w:val="clear"/>
            <w:vAlign w:val="center"/>
          </w:tcPr>
          <w:p w14:paraId="1C076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路径参数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D961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岗位、部门、默认模板</w:t>
            </w:r>
          </w:p>
        </w:tc>
        <w:tc>
          <w:tcPr>
            <w:tcW w:w="0" w:type="auto"/>
            <w:shd w:val="clear"/>
            <w:vAlign w:val="center"/>
          </w:tcPr>
          <w:p w14:paraId="680C3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06E36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F5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18FA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/api/positions</w:t>
            </w:r>
          </w:p>
        </w:tc>
        <w:tc>
          <w:tcPr>
            <w:tcW w:w="0" w:type="auto"/>
            <w:shd w:val="clear"/>
            <w:vAlign w:val="center"/>
          </w:tcPr>
          <w:p w14:paraId="3F5B0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创建招聘岗位</w:t>
            </w:r>
          </w:p>
        </w:tc>
        <w:tc>
          <w:tcPr>
            <w:tcW w:w="0" w:type="auto"/>
            <w:shd w:val="clear"/>
            <w:vAlign w:val="center"/>
          </w:tcPr>
          <w:p w14:paraId="11DD8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部门、编码、名称、说明</w:t>
            </w:r>
          </w:p>
        </w:tc>
        <w:tc>
          <w:tcPr>
            <w:tcW w:w="0" w:type="auto"/>
            <w:shd w:val="clear"/>
            <w:vAlign w:val="center"/>
          </w:tcPr>
          <w:p w14:paraId="4BA39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新岗位</w:t>
            </w:r>
          </w:p>
        </w:tc>
        <w:tc>
          <w:tcPr>
            <w:tcW w:w="0" w:type="auto"/>
            <w:shd w:val="clear"/>
            <w:vAlign w:val="center"/>
          </w:tcPr>
          <w:p w14:paraId="19918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HR_MANAGER、ADMIN</w:t>
            </w:r>
          </w:p>
        </w:tc>
      </w:tr>
      <w:tr w14:paraId="54E1A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86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61DE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/api/positions/{id}</w:t>
            </w:r>
          </w:p>
        </w:tc>
        <w:tc>
          <w:tcPr>
            <w:tcW w:w="0" w:type="auto"/>
            <w:shd w:val="clear"/>
            <w:vAlign w:val="center"/>
          </w:tcPr>
          <w:p w14:paraId="4BCB2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修改岗位</w:t>
            </w:r>
          </w:p>
        </w:tc>
        <w:tc>
          <w:tcPr>
            <w:tcW w:w="0" w:type="auto"/>
            <w:shd w:val="clear"/>
            <w:vAlign w:val="center"/>
          </w:tcPr>
          <w:p w14:paraId="44A2D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名称、部门、默认模板等</w:t>
            </w:r>
          </w:p>
        </w:tc>
        <w:tc>
          <w:tcPr>
            <w:tcW w:w="0" w:type="auto"/>
            <w:shd w:val="clear"/>
            <w:vAlign w:val="center"/>
          </w:tcPr>
          <w:p w14:paraId="3D5E3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2863F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HR_MANAGER、ADMIN</w:t>
            </w:r>
          </w:p>
        </w:tc>
      </w:tr>
      <w:tr w14:paraId="07291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50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B2A3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/api/positions/{id}/default-template</w:t>
            </w:r>
          </w:p>
        </w:tc>
        <w:tc>
          <w:tcPr>
            <w:tcW w:w="0" w:type="auto"/>
            <w:shd w:val="clear"/>
            <w:vAlign w:val="center"/>
          </w:tcPr>
          <w:p w14:paraId="5989F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设置岗位默认模板</w:t>
            </w:r>
          </w:p>
        </w:tc>
        <w:tc>
          <w:tcPr>
            <w:tcW w:w="0" w:type="auto"/>
            <w:shd w:val="clear"/>
            <w:vAlign w:val="center"/>
          </w:tcPr>
          <w:p w14:paraId="184EA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templateId</w:t>
            </w:r>
          </w:p>
        </w:tc>
        <w:tc>
          <w:tcPr>
            <w:tcW w:w="0" w:type="auto"/>
            <w:shd w:val="clear"/>
            <w:vAlign w:val="center"/>
          </w:tcPr>
          <w:p w14:paraId="1A83B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16391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HR_MANAGER、ADMIN</w:t>
            </w:r>
          </w:p>
        </w:tc>
      </w:tr>
      <w:tr w14:paraId="7DF40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CEA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31A8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/api/positions/{id}/status</w:t>
            </w:r>
          </w:p>
        </w:tc>
        <w:tc>
          <w:tcPr>
            <w:tcW w:w="0" w:type="auto"/>
            <w:shd w:val="clear"/>
            <w:vAlign w:val="center"/>
          </w:tcPr>
          <w:p w14:paraId="57171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启用或停用岗位</w:t>
            </w:r>
          </w:p>
        </w:tc>
        <w:tc>
          <w:tcPr>
            <w:tcW w:w="0" w:type="auto"/>
            <w:shd w:val="clear"/>
            <w:vAlign w:val="center"/>
          </w:tcPr>
          <w:p w14:paraId="07904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6BBB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60C47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HR_MANAGER、ADMIN</w:t>
            </w:r>
          </w:p>
        </w:tc>
      </w:tr>
      <w:tr w14:paraId="0AB54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C1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9222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/api/positions/{id}/reviewers</w:t>
            </w:r>
          </w:p>
        </w:tc>
        <w:tc>
          <w:tcPr>
            <w:tcW w:w="0" w:type="auto"/>
            <w:shd w:val="clear"/>
            <w:vAlign w:val="center"/>
          </w:tcPr>
          <w:p w14:paraId="09EE8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查询岗位对应的评估人员</w:t>
            </w:r>
          </w:p>
        </w:tc>
        <w:tc>
          <w:tcPr>
            <w:tcW w:w="0" w:type="auto"/>
            <w:shd w:val="clear"/>
            <w:vAlign w:val="center"/>
          </w:tcPr>
          <w:p w14:paraId="27AFF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/>
            <w:vAlign w:val="center"/>
          </w:tcPr>
          <w:p w14:paraId="7E156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评估人员列表</w:t>
            </w:r>
          </w:p>
        </w:tc>
        <w:tc>
          <w:tcPr>
            <w:tcW w:w="0" w:type="auto"/>
            <w:shd w:val="clear"/>
            <w:vAlign w:val="center"/>
          </w:tcPr>
          <w:p w14:paraId="1314E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HR、HR_MANAGER、ADMIN</w:t>
            </w:r>
          </w:p>
        </w:tc>
      </w:tr>
    </w:tbl>
    <w:p w14:paraId="28ED2BC2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六、测评模板接口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336"/>
        <w:gridCol w:w="945"/>
        <w:gridCol w:w="1799"/>
        <w:gridCol w:w="687"/>
        <w:gridCol w:w="2127"/>
      </w:tblGrid>
      <w:tr w14:paraId="7FCC6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74EE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5B3D49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08DEA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58FC01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1B2E27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7368DF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5721F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A2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CA7C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</w:t>
            </w:r>
          </w:p>
        </w:tc>
        <w:tc>
          <w:tcPr>
            <w:tcW w:w="0" w:type="auto"/>
            <w:shd w:val="clear"/>
            <w:vAlign w:val="center"/>
          </w:tcPr>
          <w:p w14:paraId="17FEB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分页查询模板</w:t>
            </w:r>
          </w:p>
        </w:tc>
        <w:tc>
          <w:tcPr>
            <w:tcW w:w="0" w:type="auto"/>
            <w:shd w:val="clear"/>
            <w:vAlign w:val="center"/>
          </w:tcPr>
          <w:p w14:paraId="5CA35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名称、岗位、状态、负责人</w:t>
            </w:r>
          </w:p>
        </w:tc>
        <w:tc>
          <w:tcPr>
            <w:tcW w:w="0" w:type="auto"/>
            <w:shd w:val="clear"/>
            <w:vAlign w:val="center"/>
          </w:tcPr>
          <w:p w14:paraId="572C3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模板分页列表</w:t>
            </w:r>
          </w:p>
        </w:tc>
        <w:tc>
          <w:tcPr>
            <w:tcW w:w="0" w:type="auto"/>
            <w:shd w:val="clear"/>
            <w:vAlign w:val="center"/>
          </w:tcPr>
          <w:p w14:paraId="65C23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46B57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DC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0B7D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/api/assessment-templates/{id}</w:t>
            </w:r>
          </w:p>
        </w:tc>
        <w:tc>
          <w:tcPr>
            <w:tcW w:w="0" w:type="auto"/>
            <w:shd w:val="clear"/>
            <w:vAlign w:val="center"/>
          </w:tcPr>
          <w:p w14:paraId="47678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查询模板详情</w:t>
            </w:r>
          </w:p>
        </w:tc>
        <w:tc>
          <w:tcPr>
            <w:tcW w:w="0" w:type="auto"/>
            <w:shd w:val="clear"/>
            <w:vAlign w:val="center"/>
          </w:tcPr>
          <w:p w14:paraId="74323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路径参数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446B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模板及版本列表</w:t>
            </w:r>
          </w:p>
        </w:tc>
        <w:tc>
          <w:tcPr>
            <w:tcW w:w="0" w:type="auto"/>
            <w:shd w:val="clear"/>
            <w:vAlign w:val="center"/>
          </w:tcPr>
          <w:p w14:paraId="39460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45C90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218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DFDB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</w:t>
            </w:r>
          </w:p>
        </w:tc>
        <w:tc>
          <w:tcPr>
            <w:tcW w:w="0" w:type="auto"/>
            <w:shd w:val="clear"/>
            <w:vAlign w:val="center"/>
          </w:tcPr>
          <w:p w14:paraId="14B01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创建模板及首个草稿版本</w:t>
            </w:r>
          </w:p>
        </w:tc>
        <w:tc>
          <w:tcPr>
            <w:tcW w:w="0" w:type="auto"/>
            <w:shd w:val="clear"/>
            <w:vAlign w:val="center"/>
          </w:tcPr>
          <w:p w14:paraId="5CB2D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名称、岗位、表单结构</w:t>
            </w:r>
          </w:p>
        </w:tc>
        <w:tc>
          <w:tcPr>
            <w:tcW w:w="0" w:type="auto"/>
            <w:shd w:val="clear"/>
            <w:vAlign w:val="center"/>
          </w:tcPr>
          <w:p w14:paraId="45487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新模板和版本</w:t>
            </w:r>
          </w:p>
        </w:tc>
        <w:tc>
          <w:tcPr>
            <w:tcW w:w="0" w:type="auto"/>
            <w:shd w:val="clear"/>
            <w:vAlign w:val="center"/>
          </w:tcPr>
          <w:p w14:paraId="52E00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HR、HR_MANAGER、REVIEWER、ADMIN</w:t>
            </w:r>
          </w:p>
        </w:tc>
      </w:tr>
      <w:tr w14:paraId="265A1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50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2870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/api/assessment-templates/{id}</w:t>
            </w:r>
          </w:p>
        </w:tc>
        <w:tc>
          <w:tcPr>
            <w:tcW w:w="0" w:type="auto"/>
            <w:shd w:val="clear"/>
            <w:vAlign w:val="center"/>
          </w:tcPr>
          <w:p w14:paraId="1D2BE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修改模板主信息</w:t>
            </w:r>
          </w:p>
        </w:tc>
        <w:tc>
          <w:tcPr>
            <w:tcW w:w="0" w:type="auto"/>
            <w:shd w:val="clear"/>
            <w:vAlign w:val="center"/>
          </w:tcPr>
          <w:p w14:paraId="39C4A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名称、负责人</w:t>
            </w:r>
          </w:p>
        </w:tc>
        <w:tc>
          <w:tcPr>
            <w:tcW w:w="0" w:type="auto"/>
            <w:shd w:val="clear"/>
            <w:vAlign w:val="center"/>
          </w:tcPr>
          <w:p w14:paraId="45E22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4CB49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模板负责人、HR_MANAGER、ADMIN</w:t>
            </w:r>
          </w:p>
        </w:tc>
      </w:tr>
      <w:tr w14:paraId="461FC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37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2BB8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/api/assessment-templates/{id}/clone</w:t>
            </w:r>
          </w:p>
        </w:tc>
        <w:tc>
          <w:tcPr>
            <w:tcW w:w="0" w:type="auto"/>
            <w:shd w:val="clear"/>
            <w:vAlign w:val="center"/>
          </w:tcPr>
          <w:p w14:paraId="580D7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复制模板</w:t>
            </w:r>
          </w:p>
        </w:tc>
        <w:tc>
          <w:tcPr>
            <w:tcW w:w="0" w:type="auto"/>
            <w:shd w:val="clear"/>
            <w:vAlign w:val="center"/>
          </w:tcPr>
          <w:p w14:paraId="18BD6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新模板名称、岗位</w:t>
            </w:r>
          </w:p>
        </w:tc>
        <w:tc>
          <w:tcPr>
            <w:tcW w:w="0" w:type="auto"/>
            <w:shd w:val="clear"/>
            <w:vAlign w:val="center"/>
          </w:tcPr>
          <w:p w14:paraId="1CD25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新模板</w:t>
            </w:r>
          </w:p>
        </w:tc>
        <w:tc>
          <w:tcPr>
            <w:tcW w:w="0" w:type="auto"/>
            <w:shd w:val="clear"/>
            <w:vAlign w:val="center"/>
          </w:tcPr>
          <w:p w14:paraId="7BC5C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HR、HR_MANAGER、REVIEWER、ADMIN</w:t>
            </w:r>
          </w:p>
        </w:tc>
      </w:tr>
      <w:tr w14:paraId="5D8B2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5C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A0A0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/api/assessment-templates/{id}/owner</w:t>
            </w:r>
          </w:p>
        </w:tc>
        <w:tc>
          <w:tcPr>
            <w:tcW w:w="0" w:type="auto"/>
            <w:shd w:val="clear"/>
            <w:vAlign w:val="center"/>
          </w:tcPr>
          <w:p w14:paraId="0F2DE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转交模板负责人</w:t>
            </w:r>
          </w:p>
        </w:tc>
        <w:tc>
          <w:tcPr>
            <w:tcW w:w="0" w:type="auto"/>
            <w:shd w:val="clear"/>
            <w:vAlign w:val="center"/>
          </w:tcPr>
          <w:p w14:paraId="0E8B5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/>
            <w:vAlign w:val="center"/>
          </w:tcPr>
          <w:p w14:paraId="679D3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70B85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当前负责人、HR_MANAGER、ADMIN</w:t>
            </w:r>
          </w:p>
        </w:tc>
      </w:tr>
      <w:tr w14:paraId="41C19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FD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8B0E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/api/assessment-templates/{id}/status</w:t>
            </w:r>
          </w:p>
        </w:tc>
        <w:tc>
          <w:tcPr>
            <w:tcW w:w="0" w:type="auto"/>
            <w:shd w:val="clear"/>
            <w:vAlign w:val="center"/>
          </w:tcPr>
          <w:p w14:paraId="1F7D4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启用或停用模板</w:t>
            </w:r>
          </w:p>
        </w:tc>
        <w:tc>
          <w:tcPr>
            <w:tcW w:w="0" w:type="auto"/>
            <w:shd w:val="clear"/>
            <w:vAlign w:val="center"/>
          </w:tcPr>
          <w:p w14:paraId="789CD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32206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73534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模板负责人、HR_MANAGER、ADMIN</w:t>
            </w:r>
          </w:p>
        </w:tc>
      </w:tr>
      <w:tr w14:paraId="5D038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17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740A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/api/assessment-templates/{id}/versions</w:t>
            </w:r>
          </w:p>
        </w:tc>
        <w:tc>
          <w:tcPr>
            <w:tcW w:w="0" w:type="auto"/>
            <w:shd w:val="clear"/>
            <w:vAlign w:val="center"/>
          </w:tcPr>
          <w:p w14:paraId="1E2AE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查询模板版本列表</w:t>
            </w:r>
          </w:p>
        </w:tc>
        <w:tc>
          <w:tcPr>
            <w:tcW w:w="0" w:type="auto"/>
            <w:shd w:val="clear"/>
            <w:vAlign w:val="center"/>
          </w:tcPr>
          <w:p w14:paraId="2196A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状态、版本号</w:t>
            </w:r>
          </w:p>
        </w:tc>
        <w:tc>
          <w:tcPr>
            <w:tcW w:w="0" w:type="auto"/>
            <w:shd w:val="clear"/>
            <w:vAlign w:val="center"/>
          </w:tcPr>
          <w:p w14:paraId="595F7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版本列表</w:t>
            </w:r>
          </w:p>
        </w:tc>
        <w:tc>
          <w:tcPr>
            <w:tcW w:w="0" w:type="auto"/>
            <w:shd w:val="clear"/>
            <w:vAlign w:val="center"/>
          </w:tcPr>
          <w:p w14:paraId="62E11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</w:tbl>
    <w:p w14:paraId="5DE0C48A">
      <w:pPr>
        <w:spacing w:before="0" w:after="140" w:line="264" w:lineRule="auto"/>
        <w:rPr>
          <w:rFonts w:hint="eastAsia" w:eastAsia="宋体"/>
          <w:b w:val="0"/>
          <w:color w:val="56616F"/>
          <w:sz w:val="18"/>
          <w:lang w:val="en-US" w:eastAsia="zh-CN"/>
        </w:rPr>
      </w:pPr>
    </w:p>
    <w:p w14:paraId="3056FF06">
      <w:pPr>
        <w:spacing w:before="0" w:after="140" w:line="264" w:lineRule="auto"/>
      </w:pPr>
      <w:r>
        <w:rPr>
          <w:rFonts w:hint="eastAsia" w:eastAsia="宋体"/>
          <w:b w:val="0"/>
          <w:color w:val="56616F"/>
          <w:sz w:val="18"/>
          <w:lang w:val="en-US" w:eastAsia="zh-CN"/>
        </w:rPr>
        <w:br w:type="page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七、测评模板版本接口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4006"/>
        <w:gridCol w:w="471"/>
        <w:gridCol w:w="1289"/>
        <w:gridCol w:w="1373"/>
        <w:gridCol w:w="1756"/>
      </w:tblGrid>
      <w:tr w14:paraId="48FB1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543F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99AAC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4EE14E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108AFE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54F523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6AEAB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3D998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00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B195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/api/assessment-template-versions/{id}</w:t>
            </w:r>
          </w:p>
        </w:tc>
        <w:tc>
          <w:tcPr>
            <w:tcW w:w="0" w:type="auto"/>
            <w:shd w:val="clear"/>
            <w:vAlign w:val="center"/>
          </w:tcPr>
          <w:p w14:paraId="47BA1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查询版本详情</w:t>
            </w:r>
          </w:p>
        </w:tc>
        <w:tc>
          <w:tcPr>
            <w:tcW w:w="0" w:type="auto"/>
            <w:shd w:val="clear"/>
            <w:vAlign w:val="center"/>
          </w:tcPr>
          <w:p w14:paraId="19167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 ID</w:t>
            </w:r>
          </w:p>
        </w:tc>
        <w:tc>
          <w:tcPr>
            <w:tcW w:w="0" w:type="auto"/>
            <w:shd w:val="clear"/>
            <w:vAlign w:val="center"/>
          </w:tcPr>
          <w:p w14:paraId="3D6B3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完整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schemaJson</w:t>
            </w:r>
          </w:p>
        </w:tc>
        <w:tc>
          <w:tcPr>
            <w:tcW w:w="0" w:type="auto"/>
            <w:shd w:val="clear"/>
            <w:vAlign w:val="center"/>
          </w:tcPr>
          <w:p w14:paraId="3AB52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01084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32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87A1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/api/assessment-templates/{templateId}/versions</w:t>
            </w:r>
          </w:p>
        </w:tc>
        <w:tc>
          <w:tcPr>
            <w:tcW w:w="0" w:type="auto"/>
            <w:shd w:val="clear"/>
            <w:vAlign w:val="center"/>
          </w:tcPr>
          <w:p w14:paraId="10CAB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创建新版本草稿</w:t>
            </w:r>
          </w:p>
        </w:tc>
        <w:tc>
          <w:tcPr>
            <w:tcW w:w="0" w:type="auto"/>
            <w:shd w:val="clear"/>
            <w:vAlign w:val="center"/>
          </w:tcPr>
          <w:p w14:paraId="79640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schemaJson</w:t>
            </w:r>
          </w:p>
        </w:tc>
        <w:tc>
          <w:tcPr>
            <w:tcW w:w="0" w:type="auto"/>
            <w:shd w:val="clear"/>
            <w:vAlign w:val="center"/>
          </w:tcPr>
          <w:p w14:paraId="43714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新草稿版本</w:t>
            </w:r>
          </w:p>
        </w:tc>
        <w:tc>
          <w:tcPr>
            <w:tcW w:w="0" w:type="auto"/>
            <w:shd w:val="clear"/>
            <w:vAlign w:val="center"/>
          </w:tcPr>
          <w:p w14:paraId="49427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模板负责人、HR_MANAGER、ADMIN</w:t>
            </w:r>
          </w:p>
        </w:tc>
      </w:tr>
      <w:tr w14:paraId="03B1F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466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D54A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/api/assessment-template-versions/{id}</w:t>
            </w:r>
          </w:p>
        </w:tc>
        <w:tc>
          <w:tcPr>
            <w:tcW w:w="0" w:type="auto"/>
            <w:shd w:val="clear"/>
            <w:vAlign w:val="center"/>
          </w:tcPr>
          <w:p w14:paraId="54AF5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修改版本草稿</w:t>
            </w:r>
          </w:p>
        </w:tc>
        <w:tc>
          <w:tcPr>
            <w:tcW w:w="0" w:type="auto"/>
            <w:shd w:val="clear"/>
            <w:vAlign w:val="center"/>
          </w:tcPr>
          <w:p w14:paraId="2B434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schemaJson</w:t>
            </w:r>
          </w:p>
        </w:tc>
        <w:tc>
          <w:tcPr>
            <w:tcW w:w="0" w:type="auto"/>
            <w:shd w:val="clear"/>
            <w:vAlign w:val="center"/>
          </w:tcPr>
          <w:p w14:paraId="31322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27068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模板负责人、HR_MANAGER、ADMIN</w:t>
            </w:r>
          </w:p>
        </w:tc>
      </w:tr>
      <w:tr w14:paraId="4475F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06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96DD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/api/assessment-template-versions/{id}/submit</w:t>
            </w:r>
          </w:p>
        </w:tc>
        <w:tc>
          <w:tcPr>
            <w:tcW w:w="0" w:type="auto"/>
            <w:shd w:val="clear"/>
            <w:vAlign w:val="center"/>
          </w:tcPr>
          <w:p w14:paraId="00884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提交版本审核</w:t>
            </w:r>
          </w:p>
        </w:tc>
        <w:tc>
          <w:tcPr>
            <w:tcW w:w="0" w:type="auto"/>
            <w:shd w:val="clear"/>
            <w:vAlign w:val="center"/>
          </w:tcPr>
          <w:p w14:paraId="268E4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61E1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状态变为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  <w:tc>
          <w:tcPr>
            <w:tcW w:w="0" w:type="auto"/>
            <w:shd w:val="clear"/>
            <w:vAlign w:val="center"/>
          </w:tcPr>
          <w:p w14:paraId="5A463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模板负责人、HR_MANAGER、ADMIN</w:t>
            </w:r>
          </w:p>
        </w:tc>
      </w:tr>
      <w:tr w14:paraId="0A617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E6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5755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/api/assessment-template-versions/{id}/withdraw</w:t>
            </w:r>
          </w:p>
        </w:tc>
        <w:tc>
          <w:tcPr>
            <w:tcW w:w="0" w:type="auto"/>
            <w:shd w:val="clear"/>
            <w:vAlign w:val="center"/>
          </w:tcPr>
          <w:p w14:paraId="3B260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撤回审核</w:t>
            </w:r>
          </w:p>
        </w:tc>
        <w:tc>
          <w:tcPr>
            <w:tcW w:w="0" w:type="auto"/>
            <w:shd w:val="clear"/>
            <w:vAlign w:val="center"/>
          </w:tcPr>
          <w:p w14:paraId="05874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006F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状态变为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DRAFT</w:t>
            </w:r>
          </w:p>
        </w:tc>
        <w:tc>
          <w:tcPr>
            <w:tcW w:w="0" w:type="auto"/>
            <w:shd w:val="clear"/>
            <w:vAlign w:val="center"/>
          </w:tcPr>
          <w:p w14:paraId="135E5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提交人、模板负责人、ADMIN</w:t>
            </w:r>
          </w:p>
        </w:tc>
      </w:tr>
      <w:tr w14:paraId="5121B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9D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E94F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/api/assessment-template-versions/{id}/publish</w:t>
            </w:r>
          </w:p>
        </w:tc>
        <w:tc>
          <w:tcPr>
            <w:tcW w:w="0" w:type="auto"/>
            <w:shd w:val="clear"/>
            <w:vAlign w:val="center"/>
          </w:tcPr>
          <w:p w14:paraId="7D271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发布模板版本</w:t>
            </w:r>
          </w:p>
        </w:tc>
        <w:tc>
          <w:tcPr>
            <w:tcW w:w="0" w:type="auto"/>
            <w:shd w:val="clear"/>
            <w:vAlign w:val="center"/>
          </w:tcPr>
          <w:p w14:paraId="65EBE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1257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状态变为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PUBLISHED</w:t>
            </w:r>
          </w:p>
        </w:tc>
        <w:tc>
          <w:tcPr>
            <w:tcW w:w="0" w:type="auto"/>
            <w:shd w:val="clear"/>
            <w:vAlign w:val="center"/>
          </w:tcPr>
          <w:p w14:paraId="582E5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模板负责人、HR_MANAGER、ADMIN</w:t>
            </w:r>
          </w:p>
        </w:tc>
      </w:tr>
      <w:tr w14:paraId="2B5A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1D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F8E9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/api/assessment-template-versions/{id}/archive</w:t>
            </w:r>
          </w:p>
        </w:tc>
        <w:tc>
          <w:tcPr>
            <w:tcW w:w="0" w:type="auto"/>
            <w:shd w:val="clear"/>
            <w:vAlign w:val="center"/>
          </w:tcPr>
          <w:p w14:paraId="58166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归档模板版本</w:t>
            </w:r>
          </w:p>
        </w:tc>
        <w:tc>
          <w:tcPr>
            <w:tcW w:w="0" w:type="auto"/>
            <w:shd w:val="clear"/>
            <w:vAlign w:val="center"/>
          </w:tcPr>
          <w:p w14:paraId="00EF3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6394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状态变为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ARCHIVED</w:t>
            </w:r>
          </w:p>
        </w:tc>
        <w:tc>
          <w:tcPr>
            <w:tcW w:w="0" w:type="auto"/>
            <w:shd w:val="clear"/>
            <w:vAlign w:val="center"/>
          </w:tcPr>
          <w:p w14:paraId="071D0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HR_MANAGER、ADMIN</w:t>
            </w:r>
          </w:p>
        </w:tc>
      </w:tr>
    </w:tbl>
    <w:p w14:paraId="4D48A761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八、测评任务接口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3171"/>
        <w:gridCol w:w="660"/>
        <w:gridCol w:w="1587"/>
        <w:gridCol w:w="1648"/>
        <w:gridCol w:w="1829"/>
      </w:tblGrid>
      <w:tr w14:paraId="2F110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677B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241AB0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3E266A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2CD79B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5FE120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26B08E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24F56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A1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E640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</w:t>
            </w:r>
          </w:p>
        </w:tc>
        <w:tc>
          <w:tcPr>
            <w:tcW w:w="0" w:type="auto"/>
            <w:shd w:val="clear"/>
            <w:vAlign w:val="center"/>
          </w:tcPr>
          <w:p w14:paraId="3FD81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分页查询测评任务</w:t>
            </w:r>
          </w:p>
        </w:tc>
        <w:tc>
          <w:tcPr>
            <w:tcW w:w="0" w:type="auto"/>
            <w:shd w:val="clear"/>
            <w:vAlign w:val="center"/>
          </w:tcPr>
          <w:p w14:paraId="1C26C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候选人、手机号、岗位、状态、HR、时间</w:t>
            </w:r>
          </w:p>
        </w:tc>
        <w:tc>
          <w:tcPr>
            <w:tcW w:w="0" w:type="auto"/>
            <w:shd w:val="clear"/>
            <w:vAlign w:val="center"/>
          </w:tcPr>
          <w:p w14:paraId="38B35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任务分页列表</w:t>
            </w:r>
          </w:p>
        </w:tc>
        <w:tc>
          <w:tcPr>
            <w:tcW w:w="0" w:type="auto"/>
            <w:shd w:val="clear"/>
            <w:vAlign w:val="center"/>
          </w:tcPr>
          <w:p w14:paraId="2BD46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HR、HR_MANAGER、ADMIN</w:t>
            </w:r>
          </w:p>
        </w:tc>
      </w:tr>
      <w:tr w14:paraId="71281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00D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F1BC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/api/assessment-tasks/statistics</w:t>
            </w:r>
          </w:p>
        </w:tc>
        <w:tc>
          <w:tcPr>
            <w:tcW w:w="0" w:type="auto"/>
            <w:shd w:val="clear"/>
            <w:vAlign w:val="center"/>
          </w:tcPr>
          <w:p w14:paraId="48DB4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查询测评状态统计</w:t>
            </w:r>
          </w:p>
        </w:tc>
        <w:tc>
          <w:tcPr>
            <w:tcW w:w="0" w:type="auto"/>
            <w:shd w:val="clear"/>
            <w:vAlign w:val="center"/>
          </w:tcPr>
          <w:p w14:paraId="02D18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岗位、HR、时间范围</w:t>
            </w:r>
          </w:p>
        </w:tc>
        <w:tc>
          <w:tcPr>
            <w:tcW w:w="0" w:type="auto"/>
            <w:shd w:val="clear"/>
            <w:vAlign w:val="center"/>
          </w:tcPr>
          <w:p w14:paraId="30DBA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各状态数量</w:t>
            </w:r>
          </w:p>
        </w:tc>
        <w:tc>
          <w:tcPr>
            <w:tcW w:w="0" w:type="auto"/>
            <w:shd w:val="clear"/>
            <w:vAlign w:val="center"/>
          </w:tcPr>
          <w:p w14:paraId="628A7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HR、HR_MANAGER、ADMIN</w:t>
            </w:r>
          </w:p>
        </w:tc>
      </w:tr>
      <w:tr w14:paraId="4101F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A0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47D3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</w:t>
            </w:r>
          </w:p>
        </w:tc>
        <w:tc>
          <w:tcPr>
            <w:tcW w:w="0" w:type="auto"/>
            <w:shd w:val="clear"/>
            <w:vAlign w:val="center"/>
          </w:tcPr>
          <w:p w14:paraId="11B93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查询任务详情</w:t>
            </w:r>
          </w:p>
        </w:tc>
        <w:tc>
          <w:tcPr>
            <w:tcW w:w="0" w:type="auto"/>
            <w:shd w:val="clear"/>
            <w:vAlign w:val="center"/>
          </w:tcPr>
          <w:p w14:paraId="7B001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 ID</w:t>
            </w:r>
          </w:p>
        </w:tc>
        <w:tc>
          <w:tcPr>
            <w:tcW w:w="0" w:type="auto"/>
            <w:shd w:val="clear"/>
            <w:vAlign w:val="center"/>
          </w:tcPr>
          <w:p w14:paraId="212A5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候选人、岗位、答案、附件、评估、日志</w:t>
            </w:r>
          </w:p>
        </w:tc>
        <w:tc>
          <w:tcPr>
            <w:tcW w:w="0" w:type="auto"/>
            <w:shd w:val="clear"/>
            <w:vAlign w:val="center"/>
          </w:tcPr>
          <w:p w14:paraId="03F59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按数据权限</w:t>
            </w:r>
          </w:p>
        </w:tc>
      </w:tr>
      <w:tr w14:paraId="66B06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BD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9757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</w:t>
            </w:r>
          </w:p>
        </w:tc>
        <w:tc>
          <w:tcPr>
            <w:tcW w:w="0" w:type="auto"/>
            <w:shd w:val="clear"/>
            <w:vAlign w:val="center"/>
          </w:tcPr>
          <w:p w14:paraId="734E9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创建任务并生成链接</w:t>
            </w:r>
          </w:p>
        </w:tc>
        <w:tc>
          <w:tcPr>
            <w:tcW w:w="0" w:type="auto"/>
            <w:shd w:val="clear"/>
            <w:vAlign w:val="center"/>
          </w:tcPr>
          <w:p w14:paraId="19968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候选人、岗位、模板版本、评估人员、截止时间</w:t>
            </w:r>
          </w:p>
        </w:tc>
        <w:tc>
          <w:tcPr>
            <w:tcW w:w="0" w:type="auto"/>
            <w:shd w:val="clear"/>
            <w:vAlign w:val="center"/>
          </w:tcPr>
          <w:p w14:paraId="1B985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任务和链接</w:t>
            </w:r>
          </w:p>
        </w:tc>
        <w:tc>
          <w:tcPr>
            <w:tcW w:w="0" w:type="auto"/>
            <w:shd w:val="clear"/>
            <w:vAlign w:val="center"/>
          </w:tcPr>
          <w:p w14:paraId="35A5B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HR、HR_MANAGER、ADMIN</w:t>
            </w:r>
          </w:p>
        </w:tc>
      </w:tr>
      <w:tr w14:paraId="0978C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60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2DEA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</w:t>
            </w:r>
          </w:p>
        </w:tc>
        <w:tc>
          <w:tcPr>
            <w:tcW w:w="0" w:type="auto"/>
            <w:shd w:val="clear"/>
            <w:vAlign w:val="center"/>
          </w:tcPr>
          <w:p w14:paraId="4C58A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修改未发送任务</w:t>
            </w:r>
          </w:p>
        </w:tc>
        <w:tc>
          <w:tcPr>
            <w:tcW w:w="0" w:type="auto"/>
            <w:shd w:val="clear"/>
            <w:vAlign w:val="center"/>
          </w:tcPr>
          <w:p w14:paraId="643D5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候选人、岗位、模板版本、截止时间</w:t>
            </w:r>
          </w:p>
        </w:tc>
        <w:tc>
          <w:tcPr>
            <w:tcW w:w="0" w:type="auto"/>
            <w:shd w:val="clear"/>
            <w:vAlign w:val="center"/>
          </w:tcPr>
          <w:p w14:paraId="6B479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2705E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70B6C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597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6C46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/api/assessment-tasks/{id}/send</w:t>
            </w:r>
          </w:p>
        </w:tc>
        <w:tc>
          <w:tcPr>
            <w:tcW w:w="0" w:type="auto"/>
            <w:shd w:val="clear"/>
            <w:vAlign w:val="center"/>
          </w:tcPr>
          <w:p w14:paraId="52ECE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标记测评链接已发送</w:t>
            </w:r>
          </w:p>
        </w:tc>
        <w:tc>
          <w:tcPr>
            <w:tcW w:w="0" w:type="auto"/>
            <w:shd w:val="clear"/>
            <w:vAlign w:val="center"/>
          </w:tcPr>
          <w:p w14:paraId="024DB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无或发送渠道</w:t>
            </w:r>
          </w:p>
        </w:tc>
        <w:tc>
          <w:tcPr>
            <w:tcW w:w="0" w:type="auto"/>
            <w:shd w:val="clear"/>
            <w:vAlign w:val="center"/>
          </w:tcPr>
          <w:p w14:paraId="3DF70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状态变为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SENT</w:t>
            </w:r>
          </w:p>
        </w:tc>
        <w:tc>
          <w:tcPr>
            <w:tcW w:w="0" w:type="auto"/>
            <w:shd w:val="clear"/>
            <w:vAlign w:val="center"/>
          </w:tcPr>
          <w:p w14:paraId="350A1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759B2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E0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A214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/api/assessment-tasks/{id}/revoke</w:t>
            </w:r>
          </w:p>
        </w:tc>
        <w:tc>
          <w:tcPr>
            <w:tcW w:w="0" w:type="auto"/>
            <w:shd w:val="clear"/>
            <w:vAlign w:val="center"/>
          </w:tcPr>
          <w:p w14:paraId="16A33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撤回测评链接</w:t>
            </w:r>
          </w:p>
        </w:tc>
        <w:tc>
          <w:tcPr>
            <w:tcW w:w="0" w:type="auto"/>
            <w:shd w:val="clear"/>
            <w:vAlign w:val="center"/>
          </w:tcPr>
          <w:p w14:paraId="27287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0" w:type="auto"/>
            <w:shd w:val="clear"/>
            <w:vAlign w:val="center"/>
          </w:tcPr>
          <w:p w14:paraId="1625A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状态变为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REVOKED</w:t>
            </w:r>
          </w:p>
        </w:tc>
        <w:tc>
          <w:tcPr>
            <w:tcW w:w="0" w:type="auto"/>
            <w:shd w:val="clear"/>
            <w:vAlign w:val="center"/>
          </w:tcPr>
          <w:p w14:paraId="2553E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13D62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541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196C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/api/assessment-tasks/{id}/extend</w:t>
            </w:r>
          </w:p>
        </w:tc>
        <w:tc>
          <w:tcPr>
            <w:tcW w:w="0" w:type="auto"/>
            <w:shd w:val="clear"/>
            <w:vAlign w:val="center"/>
          </w:tcPr>
          <w:p w14:paraId="586F9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延长截止时间</w:t>
            </w:r>
          </w:p>
        </w:tc>
        <w:tc>
          <w:tcPr>
            <w:tcW w:w="0" w:type="auto"/>
            <w:shd w:val="clear"/>
            <w:vAlign w:val="center"/>
          </w:tcPr>
          <w:p w14:paraId="54433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新截止时间、原因</w:t>
            </w:r>
          </w:p>
        </w:tc>
        <w:tc>
          <w:tcPr>
            <w:tcW w:w="0" w:type="auto"/>
            <w:shd w:val="clear"/>
            <w:vAlign w:val="center"/>
          </w:tcPr>
          <w:p w14:paraId="3CFEE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新截止时间</w:t>
            </w:r>
          </w:p>
        </w:tc>
        <w:tc>
          <w:tcPr>
            <w:tcW w:w="0" w:type="auto"/>
            <w:shd w:val="clear"/>
            <w:vAlign w:val="center"/>
          </w:tcPr>
          <w:p w14:paraId="5E208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4F3BD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E4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5679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/api/assessment-tasks/{id}/regenerate-token</w:t>
            </w:r>
          </w:p>
        </w:tc>
        <w:tc>
          <w:tcPr>
            <w:tcW w:w="0" w:type="auto"/>
            <w:shd w:val="clear"/>
            <w:vAlign w:val="center"/>
          </w:tcPr>
          <w:p w14:paraId="789A1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重新生成候选人链接</w:t>
            </w:r>
          </w:p>
        </w:tc>
        <w:tc>
          <w:tcPr>
            <w:tcW w:w="0" w:type="auto"/>
            <w:shd w:val="clear"/>
            <w:vAlign w:val="center"/>
          </w:tcPr>
          <w:p w14:paraId="27C56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  <w:tc>
          <w:tcPr>
            <w:tcW w:w="0" w:type="auto"/>
            <w:shd w:val="clear"/>
            <w:vAlign w:val="center"/>
          </w:tcPr>
          <w:p w14:paraId="3891F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新链接</w:t>
            </w:r>
          </w:p>
        </w:tc>
        <w:tc>
          <w:tcPr>
            <w:tcW w:w="0" w:type="auto"/>
            <w:shd w:val="clear"/>
            <w:vAlign w:val="center"/>
          </w:tcPr>
          <w:p w14:paraId="6173E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25DBD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DDC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0178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/api/assessment-tasks/{id}/archive</w:t>
            </w:r>
          </w:p>
        </w:tc>
        <w:tc>
          <w:tcPr>
            <w:tcW w:w="0" w:type="auto"/>
            <w:shd w:val="clear"/>
            <w:vAlign w:val="center"/>
          </w:tcPr>
          <w:p w14:paraId="4940A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归档任务</w:t>
            </w:r>
          </w:p>
        </w:tc>
        <w:tc>
          <w:tcPr>
            <w:tcW w:w="0" w:type="auto"/>
            <w:shd w:val="clear"/>
            <w:vAlign w:val="center"/>
          </w:tcPr>
          <w:p w14:paraId="192E5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48E66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状态变为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ARCHIVED</w:t>
            </w:r>
          </w:p>
        </w:tc>
        <w:tc>
          <w:tcPr>
            <w:tcW w:w="0" w:type="auto"/>
            <w:shd w:val="clear"/>
            <w:vAlign w:val="center"/>
          </w:tcPr>
          <w:p w14:paraId="76A85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5603F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DC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CD66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/api/assessment-tasks/{id}/answers</w:t>
            </w:r>
          </w:p>
        </w:tc>
        <w:tc>
          <w:tcPr>
            <w:tcW w:w="0" w:type="auto"/>
            <w:shd w:val="clear"/>
            <w:vAlign w:val="center"/>
          </w:tcPr>
          <w:p w14:paraId="00E18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查询候选人答案</w:t>
            </w:r>
          </w:p>
        </w:tc>
        <w:tc>
          <w:tcPr>
            <w:tcW w:w="0" w:type="auto"/>
            <w:shd w:val="clear"/>
            <w:vAlign w:val="center"/>
          </w:tcPr>
          <w:p w14:paraId="393D7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 ID</w:t>
            </w:r>
          </w:p>
        </w:tc>
        <w:tc>
          <w:tcPr>
            <w:tcW w:w="0" w:type="auto"/>
            <w:shd w:val="clear"/>
            <w:vAlign w:val="center"/>
          </w:tcPr>
          <w:p w14:paraId="3DB7A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答案列表</w:t>
            </w:r>
          </w:p>
        </w:tc>
        <w:tc>
          <w:tcPr>
            <w:tcW w:w="0" w:type="auto"/>
            <w:shd w:val="clear"/>
            <w:vAlign w:val="center"/>
          </w:tcPr>
          <w:p w14:paraId="31695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按数据权限</w:t>
            </w:r>
          </w:p>
        </w:tc>
      </w:tr>
      <w:tr w14:paraId="225DA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EA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88D4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/api/assessment-tasks/{id}/files</w:t>
            </w:r>
          </w:p>
        </w:tc>
        <w:tc>
          <w:tcPr>
            <w:tcW w:w="0" w:type="auto"/>
            <w:shd w:val="clear"/>
            <w:vAlign w:val="center"/>
          </w:tcPr>
          <w:p w14:paraId="3B8B2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查询候选人附件</w:t>
            </w:r>
          </w:p>
        </w:tc>
        <w:tc>
          <w:tcPr>
            <w:tcW w:w="0" w:type="auto"/>
            <w:shd w:val="clear"/>
            <w:vAlign w:val="center"/>
          </w:tcPr>
          <w:p w14:paraId="7A4C5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 ID</w:t>
            </w:r>
          </w:p>
        </w:tc>
        <w:tc>
          <w:tcPr>
            <w:tcW w:w="0" w:type="auto"/>
            <w:shd w:val="clear"/>
            <w:vAlign w:val="center"/>
          </w:tcPr>
          <w:p w14:paraId="10F6B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附件列表</w:t>
            </w:r>
          </w:p>
        </w:tc>
        <w:tc>
          <w:tcPr>
            <w:tcW w:w="0" w:type="auto"/>
            <w:shd w:val="clear"/>
            <w:vAlign w:val="center"/>
          </w:tcPr>
          <w:p w14:paraId="18998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按数据权限</w:t>
            </w:r>
          </w:p>
        </w:tc>
      </w:tr>
      <w:tr w14:paraId="2E735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B9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FEA2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/api/assessment-tasks/{id}/reviews</w:t>
            </w:r>
          </w:p>
        </w:tc>
        <w:tc>
          <w:tcPr>
            <w:tcW w:w="0" w:type="auto"/>
            <w:shd w:val="clear"/>
            <w:vAlign w:val="center"/>
          </w:tcPr>
          <w:p w14:paraId="281F8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查询所有评估结果</w:t>
            </w:r>
          </w:p>
        </w:tc>
        <w:tc>
          <w:tcPr>
            <w:tcW w:w="0" w:type="auto"/>
            <w:shd w:val="clear"/>
            <w:vAlign w:val="center"/>
          </w:tcPr>
          <w:p w14:paraId="58532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 ID</w:t>
            </w:r>
          </w:p>
        </w:tc>
        <w:tc>
          <w:tcPr>
            <w:tcW w:w="0" w:type="auto"/>
            <w:shd w:val="clear"/>
            <w:vAlign w:val="center"/>
          </w:tcPr>
          <w:p w14:paraId="63A64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分配及评估结果</w:t>
            </w:r>
          </w:p>
        </w:tc>
        <w:tc>
          <w:tcPr>
            <w:tcW w:w="0" w:type="auto"/>
            <w:shd w:val="clear"/>
            <w:vAlign w:val="center"/>
          </w:tcPr>
          <w:p w14:paraId="202DA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</w:tbl>
    <w:p w14:paraId="232A699F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九、评估人员分配接口</w:t>
      </w:r>
    </w:p>
    <w:p w14:paraId="73846673">
      <w:pPr>
        <w:pStyle w:val="30"/>
        <w:keepNext w:val="0"/>
        <w:keepLines w:val="0"/>
        <w:widowControl/>
        <w:suppressLineNumbers w:val="0"/>
      </w:pPr>
      <w:r>
        <w:t>虽然评估人员会在创建任务时一起选择，仍建议提供调整接口。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4879"/>
        <w:gridCol w:w="254"/>
        <w:gridCol w:w="1506"/>
        <w:gridCol w:w="927"/>
        <w:gridCol w:w="1231"/>
      </w:tblGrid>
      <w:tr w14:paraId="6E017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71D1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180169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09CF91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0B7972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792532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05987F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46D3A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B2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780E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/api/assessment-tasks/{taskId}/assignments</w:t>
            </w:r>
          </w:p>
        </w:tc>
        <w:tc>
          <w:tcPr>
            <w:tcW w:w="0" w:type="auto"/>
            <w:shd w:val="clear"/>
            <w:vAlign w:val="center"/>
          </w:tcPr>
          <w:p w14:paraId="7B557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查询任务评估人员</w:t>
            </w:r>
          </w:p>
        </w:tc>
        <w:tc>
          <w:tcPr>
            <w:tcW w:w="0" w:type="auto"/>
            <w:shd w:val="clear"/>
            <w:vAlign w:val="center"/>
          </w:tcPr>
          <w:p w14:paraId="63D19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 ID</w:t>
            </w:r>
          </w:p>
        </w:tc>
        <w:tc>
          <w:tcPr>
            <w:tcW w:w="0" w:type="auto"/>
            <w:shd w:val="clear"/>
            <w:vAlign w:val="center"/>
          </w:tcPr>
          <w:p w14:paraId="16ADE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分配列表</w:t>
            </w:r>
          </w:p>
        </w:tc>
        <w:tc>
          <w:tcPr>
            <w:tcW w:w="0" w:type="auto"/>
            <w:shd w:val="clear"/>
            <w:vAlign w:val="center"/>
          </w:tcPr>
          <w:p w14:paraId="2E9A4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6171A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98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FD5A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/api/assessment-tasks/{taskId}/assignments</w:t>
            </w:r>
          </w:p>
        </w:tc>
        <w:tc>
          <w:tcPr>
            <w:tcW w:w="0" w:type="auto"/>
            <w:shd w:val="clear"/>
            <w:vAlign w:val="center"/>
          </w:tcPr>
          <w:p w14:paraId="5DC6C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追加评估人员</w:t>
            </w:r>
          </w:p>
        </w:tc>
        <w:tc>
          <w:tcPr>
            <w:tcW w:w="0" w:type="auto"/>
            <w:shd w:val="clear"/>
            <w:vAlign w:val="center"/>
          </w:tcPr>
          <w:p w14:paraId="68A65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reviewerUserIds</w:t>
            </w:r>
          </w:p>
        </w:tc>
        <w:tc>
          <w:tcPr>
            <w:tcW w:w="0" w:type="auto"/>
            <w:shd w:val="clear"/>
            <w:vAlign w:val="center"/>
          </w:tcPr>
          <w:p w14:paraId="253EC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新分配记录</w:t>
            </w:r>
          </w:p>
        </w:tc>
        <w:tc>
          <w:tcPr>
            <w:tcW w:w="0" w:type="auto"/>
            <w:shd w:val="clear"/>
            <w:vAlign w:val="center"/>
          </w:tcPr>
          <w:p w14:paraId="6FBD8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06E37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89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44358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/api/assessment-tasks/{taskId}/assignments/{assignmentId}</w:t>
            </w:r>
          </w:p>
        </w:tc>
        <w:tc>
          <w:tcPr>
            <w:tcW w:w="0" w:type="auto"/>
            <w:shd w:val="clear"/>
            <w:vAlign w:val="center"/>
          </w:tcPr>
          <w:p w14:paraId="7359A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取消评估分配</w:t>
            </w:r>
          </w:p>
        </w:tc>
        <w:tc>
          <w:tcPr>
            <w:tcW w:w="0" w:type="auto"/>
            <w:shd w:val="clear"/>
            <w:vAlign w:val="center"/>
          </w:tcPr>
          <w:p w14:paraId="1BE9A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取消原因</w:t>
            </w:r>
          </w:p>
        </w:tc>
        <w:tc>
          <w:tcPr>
            <w:tcW w:w="0" w:type="auto"/>
            <w:shd w:val="clear"/>
            <w:vAlign w:val="center"/>
          </w:tcPr>
          <w:p w14:paraId="05FA5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分配变为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CANCELLED</w:t>
            </w:r>
          </w:p>
        </w:tc>
        <w:tc>
          <w:tcPr>
            <w:tcW w:w="0" w:type="auto"/>
            <w:shd w:val="clear"/>
            <w:vAlign w:val="center"/>
          </w:tcPr>
          <w:p w14:paraId="2B10F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5C04C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03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232AE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/api/assessment-tasks/{taskId}/assignments/{assignmentId}/reviewer</w:t>
            </w:r>
          </w:p>
        </w:tc>
        <w:tc>
          <w:tcPr>
            <w:tcW w:w="0" w:type="auto"/>
            <w:shd w:val="clear"/>
            <w:vAlign w:val="center"/>
          </w:tcPr>
          <w:p w14:paraId="5C8E5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更换评估人员</w:t>
            </w:r>
          </w:p>
        </w:tc>
        <w:tc>
          <w:tcPr>
            <w:tcW w:w="0" w:type="auto"/>
            <w:shd w:val="clear"/>
            <w:vAlign w:val="center"/>
          </w:tcPr>
          <w:p w14:paraId="5BC53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reviewerUserId</w:t>
            </w:r>
          </w:p>
        </w:tc>
        <w:tc>
          <w:tcPr>
            <w:tcW w:w="0" w:type="auto"/>
            <w:shd w:val="clear"/>
            <w:vAlign w:val="center"/>
          </w:tcPr>
          <w:p w14:paraId="31630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393BAC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</w:tbl>
    <w:p w14:paraId="41609E58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十、候选人公开测评接口</w:t>
      </w:r>
    </w:p>
    <w:p w14:paraId="7C0755B7">
      <w:pPr>
        <w:pStyle w:val="30"/>
        <w:keepNext w:val="0"/>
        <w:keepLines w:val="0"/>
        <w:widowControl/>
        <w:suppressLineNumbers w:val="0"/>
      </w:pPr>
      <w:r>
        <w:t>候选人不登录后台，通过专属 token 访问。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4"/>
        <w:gridCol w:w="6288"/>
        <w:gridCol w:w="287"/>
        <w:gridCol w:w="966"/>
        <w:gridCol w:w="513"/>
        <w:gridCol w:w="642"/>
      </w:tblGrid>
      <w:tr w14:paraId="49567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7BF4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F608F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670C5F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49ADBD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783A71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02D42B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0E37C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1D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DF59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/api/public/assessments/{token}</w:t>
            </w:r>
          </w:p>
        </w:tc>
        <w:tc>
          <w:tcPr>
            <w:tcW w:w="0" w:type="auto"/>
            <w:shd w:val="clear"/>
            <w:vAlign w:val="center"/>
          </w:tcPr>
          <w:p w14:paraId="2A758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打开测评页面</w:t>
            </w:r>
          </w:p>
        </w:tc>
        <w:tc>
          <w:tcPr>
            <w:tcW w:w="0" w:type="auto"/>
            <w:shd w:val="clear"/>
            <w:vAlign w:val="center"/>
          </w:tcPr>
          <w:p w14:paraId="69DE0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 中的 token</w:t>
            </w:r>
          </w:p>
        </w:tc>
        <w:tc>
          <w:tcPr>
            <w:tcW w:w="0" w:type="auto"/>
            <w:shd w:val="clear"/>
            <w:vAlign w:val="center"/>
          </w:tcPr>
          <w:p w14:paraId="49A71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公司、候选人、岗位、模板表单</w:t>
            </w:r>
          </w:p>
        </w:tc>
        <w:tc>
          <w:tcPr>
            <w:tcW w:w="0" w:type="auto"/>
            <w:shd w:val="clear"/>
            <w:vAlign w:val="center"/>
          </w:tcPr>
          <w:p w14:paraId="669D1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 token</w:t>
            </w:r>
          </w:p>
        </w:tc>
      </w:tr>
      <w:tr w14:paraId="21BF3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F5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7A28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/api/public/assessments/{token}/draft</w:t>
            </w:r>
          </w:p>
        </w:tc>
        <w:tc>
          <w:tcPr>
            <w:tcW w:w="0" w:type="auto"/>
            <w:shd w:val="clear"/>
            <w:vAlign w:val="center"/>
          </w:tcPr>
          <w:p w14:paraId="3F25E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获取当前草稿</w:t>
            </w:r>
          </w:p>
        </w:tc>
        <w:tc>
          <w:tcPr>
            <w:tcW w:w="0" w:type="auto"/>
            <w:shd w:val="clear"/>
            <w:vAlign w:val="center"/>
          </w:tcPr>
          <w:p w14:paraId="38692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/>
            <w:vAlign w:val="center"/>
          </w:tcPr>
          <w:p w14:paraId="52349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已保存答案和附件</w:t>
            </w:r>
          </w:p>
        </w:tc>
        <w:tc>
          <w:tcPr>
            <w:tcW w:w="0" w:type="auto"/>
            <w:shd w:val="clear"/>
            <w:vAlign w:val="center"/>
          </w:tcPr>
          <w:p w14:paraId="31387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 token</w:t>
            </w:r>
          </w:p>
        </w:tc>
      </w:tr>
      <w:tr w14:paraId="5512E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BA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7BE83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/api/public/assessments/{token}/draft</w:t>
            </w:r>
          </w:p>
        </w:tc>
        <w:tc>
          <w:tcPr>
            <w:tcW w:w="0" w:type="auto"/>
            <w:shd w:val="clear"/>
            <w:vAlign w:val="center"/>
          </w:tcPr>
          <w:p w14:paraId="60DE1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保存测评草稿</w:t>
            </w:r>
          </w:p>
        </w:tc>
        <w:tc>
          <w:tcPr>
            <w:tcW w:w="0" w:type="auto"/>
            <w:shd w:val="clear"/>
            <w:vAlign w:val="center"/>
          </w:tcPr>
          <w:p w14:paraId="0BF04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答案、草稿版本</w:t>
            </w:r>
          </w:p>
        </w:tc>
        <w:tc>
          <w:tcPr>
            <w:tcW w:w="0" w:type="auto"/>
            <w:shd w:val="clear"/>
            <w:vAlign w:val="center"/>
          </w:tcPr>
          <w:p w14:paraId="332A5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保存结果和新版本号</w:t>
            </w:r>
          </w:p>
        </w:tc>
        <w:tc>
          <w:tcPr>
            <w:tcW w:w="0" w:type="auto"/>
            <w:shd w:val="clear"/>
            <w:vAlign w:val="center"/>
          </w:tcPr>
          <w:p w14:paraId="2CEBC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 token</w:t>
            </w:r>
          </w:p>
        </w:tc>
      </w:tr>
      <w:tr w14:paraId="60948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F5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F3B1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/api/public/assessments/{token}/files/presign</w:t>
            </w:r>
          </w:p>
        </w:tc>
        <w:tc>
          <w:tcPr>
            <w:tcW w:w="0" w:type="auto"/>
            <w:shd w:val="clear"/>
            <w:vAlign w:val="center"/>
          </w:tcPr>
          <w:p w14:paraId="0C0EF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获取文件上传地址</w:t>
            </w:r>
          </w:p>
        </w:tc>
        <w:tc>
          <w:tcPr>
            <w:tcW w:w="0" w:type="auto"/>
            <w:shd w:val="clear"/>
            <w:vAlign w:val="center"/>
          </w:tcPr>
          <w:p w14:paraId="057DC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题目、文件名、大小、类型</w:t>
            </w:r>
          </w:p>
        </w:tc>
        <w:tc>
          <w:tcPr>
            <w:tcW w:w="0" w:type="auto"/>
            <w:shd w:val="clear"/>
            <w:vAlign w:val="center"/>
          </w:tcPr>
          <w:p w14:paraId="66F33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 ID、预签名 URL</w:t>
            </w:r>
          </w:p>
        </w:tc>
        <w:tc>
          <w:tcPr>
            <w:tcW w:w="0" w:type="auto"/>
            <w:shd w:val="clear"/>
            <w:vAlign w:val="center"/>
          </w:tcPr>
          <w:p w14:paraId="14D0E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 token</w:t>
            </w:r>
          </w:p>
        </w:tc>
      </w:tr>
      <w:tr w14:paraId="21CB8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15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EE30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/api/public/assessments/{token}/files/{fileId}/complete</w:t>
            </w:r>
          </w:p>
        </w:tc>
        <w:tc>
          <w:tcPr>
            <w:tcW w:w="0" w:type="auto"/>
            <w:shd w:val="clear"/>
            <w:vAlign w:val="center"/>
          </w:tcPr>
          <w:p w14:paraId="05FD7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确认文件上传完成</w:t>
            </w:r>
          </w:p>
        </w:tc>
        <w:tc>
          <w:tcPr>
            <w:tcW w:w="0" w:type="auto"/>
            <w:shd w:val="clear"/>
            <w:vAlign w:val="center"/>
          </w:tcPr>
          <w:p w14:paraId="60308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  <w:tc>
          <w:tcPr>
            <w:tcW w:w="0" w:type="auto"/>
            <w:shd w:val="clear"/>
            <w:vAlign w:val="center"/>
          </w:tcPr>
          <w:p w14:paraId="432F4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文件状态</w:t>
            </w:r>
          </w:p>
        </w:tc>
        <w:tc>
          <w:tcPr>
            <w:tcW w:w="0" w:type="auto"/>
            <w:shd w:val="clear"/>
            <w:vAlign w:val="center"/>
          </w:tcPr>
          <w:p w14:paraId="1A895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 token</w:t>
            </w:r>
          </w:p>
        </w:tc>
      </w:tr>
      <w:tr w14:paraId="3E160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47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62931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/api/public/assessments/{token}/files/{fileId}</w:t>
            </w:r>
          </w:p>
        </w:tc>
        <w:tc>
          <w:tcPr>
            <w:tcW w:w="0" w:type="auto"/>
            <w:shd w:val="clear"/>
            <w:vAlign w:val="center"/>
          </w:tcPr>
          <w:p w14:paraId="0F9F9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删除未提交附件</w:t>
            </w:r>
          </w:p>
        </w:tc>
        <w:tc>
          <w:tcPr>
            <w:tcW w:w="0" w:type="auto"/>
            <w:shd w:val="clear"/>
            <w:vAlign w:val="center"/>
          </w:tcPr>
          <w:p w14:paraId="74541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 ID</w:t>
            </w:r>
          </w:p>
        </w:tc>
        <w:tc>
          <w:tcPr>
            <w:tcW w:w="0" w:type="auto"/>
            <w:shd w:val="clear"/>
            <w:vAlign w:val="center"/>
          </w:tcPr>
          <w:p w14:paraId="6A812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删除结果</w:t>
            </w:r>
          </w:p>
        </w:tc>
        <w:tc>
          <w:tcPr>
            <w:tcW w:w="0" w:type="auto"/>
            <w:shd w:val="clear"/>
            <w:vAlign w:val="center"/>
          </w:tcPr>
          <w:p w14:paraId="53BFB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 token</w:t>
            </w:r>
          </w:p>
        </w:tc>
      </w:tr>
      <w:tr w14:paraId="365B8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24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6254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/api/public/assessments/{token}/submit</w:t>
            </w:r>
          </w:p>
        </w:tc>
        <w:tc>
          <w:tcPr>
            <w:tcW w:w="0" w:type="auto"/>
            <w:shd w:val="clear"/>
            <w:vAlign w:val="center"/>
          </w:tcPr>
          <w:p w14:paraId="0654D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最终提交测评</w:t>
            </w:r>
          </w:p>
        </w:tc>
        <w:tc>
          <w:tcPr>
            <w:tcW w:w="0" w:type="auto"/>
            <w:shd w:val="clear"/>
            <w:vAlign w:val="center"/>
          </w:tcPr>
          <w:p w14:paraId="3FF4C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幂等键、确认标识</w:t>
            </w:r>
          </w:p>
        </w:tc>
        <w:tc>
          <w:tcPr>
            <w:tcW w:w="0" w:type="auto"/>
            <w:shd w:val="clear"/>
            <w:vAlign w:val="center"/>
          </w:tcPr>
          <w:p w14:paraId="10A0A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提交结果</w:t>
            </w:r>
          </w:p>
        </w:tc>
        <w:tc>
          <w:tcPr>
            <w:tcW w:w="0" w:type="auto"/>
            <w:shd w:val="clear"/>
            <w:vAlign w:val="center"/>
          </w:tcPr>
          <w:p w14:paraId="59496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 token</w:t>
            </w:r>
          </w:p>
        </w:tc>
      </w:tr>
    </w:tbl>
    <w:p w14:paraId="4D36A236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十一、文件接口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"/>
        <w:gridCol w:w="3328"/>
        <w:gridCol w:w="1550"/>
        <w:gridCol w:w="1197"/>
        <w:gridCol w:w="1820"/>
        <w:gridCol w:w="1029"/>
      </w:tblGrid>
      <w:tr w14:paraId="6064D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272F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5B8848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562955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0029DC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023CB7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504B81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56375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79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DE4E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/api/files/{id}</w:t>
            </w:r>
          </w:p>
        </w:tc>
        <w:tc>
          <w:tcPr>
            <w:tcW w:w="0" w:type="auto"/>
            <w:shd w:val="clear"/>
            <w:vAlign w:val="center"/>
          </w:tcPr>
          <w:p w14:paraId="3F297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查询文件元数据</w:t>
            </w:r>
          </w:p>
        </w:tc>
        <w:tc>
          <w:tcPr>
            <w:tcW w:w="0" w:type="auto"/>
            <w:shd w:val="clear"/>
            <w:vAlign w:val="center"/>
          </w:tcPr>
          <w:p w14:paraId="14384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 ID</w:t>
            </w:r>
          </w:p>
        </w:tc>
        <w:tc>
          <w:tcPr>
            <w:tcW w:w="0" w:type="auto"/>
            <w:shd w:val="clear"/>
            <w:vAlign w:val="center"/>
          </w:tcPr>
          <w:p w14:paraId="6F22D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文件名、大小、状态</w:t>
            </w:r>
          </w:p>
        </w:tc>
        <w:tc>
          <w:tcPr>
            <w:tcW w:w="0" w:type="auto"/>
            <w:shd w:val="clear"/>
            <w:vAlign w:val="center"/>
          </w:tcPr>
          <w:p w14:paraId="41495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按任务权限</w:t>
            </w:r>
          </w:p>
        </w:tc>
      </w:tr>
      <w:tr w14:paraId="22F60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7E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50B6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/api/files/{id}/download-url</w:t>
            </w:r>
          </w:p>
        </w:tc>
        <w:tc>
          <w:tcPr>
            <w:tcW w:w="0" w:type="auto"/>
            <w:shd w:val="clear"/>
            <w:vAlign w:val="center"/>
          </w:tcPr>
          <w:p w14:paraId="60B05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获取短期下载地址</w:t>
            </w:r>
          </w:p>
        </w:tc>
        <w:tc>
          <w:tcPr>
            <w:tcW w:w="0" w:type="auto"/>
            <w:shd w:val="clear"/>
            <w:vAlign w:val="center"/>
          </w:tcPr>
          <w:p w14:paraId="702C0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 ID</w:t>
            </w:r>
          </w:p>
        </w:tc>
        <w:tc>
          <w:tcPr>
            <w:tcW w:w="0" w:type="auto"/>
            <w:shd w:val="clear"/>
            <w:vAlign w:val="center"/>
          </w:tcPr>
          <w:p w14:paraId="227F1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签名 URL、过期时间</w:t>
            </w:r>
          </w:p>
        </w:tc>
        <w:tc>
          <w:tcPr>
            <w:tcW w:w="0" w:type="auto"/>
            <w:shd w:val="clear"/>
            <w:vAlign w:val="center"/>
          </w:tcPr>
          <w:p w14:paraId="44455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按任务权限</w:t>
            </w:r>
          </w:p>
        </w:tc>
      </w:tr>
      <w:tr w14:paraId="427B1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C6D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5956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/api/files/{id}/preview-url</w:t>
            </w:r>
          </w:p>
        </w:tc>
        <w:tc>
          <w:tcPr>
            <w:tcW w:w="0" w:type="auto"/>
            <w:shd w:val="clear"/>
            <w:vAlign w:val="center"/>
          </w:tcPr>
          <w:p w14:paraId="7064B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获取图片预览地址</w:t>
            </w:r>
          </w:p>
        </w:tc>
        <w:tc>
          <w:tcPr>
            <w:tcW w:w="0" w:type="auto"/>
            <w:shd w:val="clear"/>
            <w:vAlign w:val="center"/>
          </w:tcPr>
          <w:p w14:paraId="67CCF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 ID</w:t>
            </w:r>
          </w:p>
        </w:tc>
        <w:tc>
          <w:tcPr>
            <w:tcW w:w="0" w:type="auto"/>
            <w:shd w:val="clear"/>
            <w:vAlign w:val="center"/>
          </w:tcPr>
          <w:p w14:paraId="60E0D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预览 URL</w:t>
            </w:r>
          </w:p>
        </w:tc>
        <w:tc>
          <w:tcPr>
            <w:tcW w:w="0" w:type="auto"/>
            <w:shd w:val="clear"/>
            <w:vAlign w:val="center"/>
          </w:tcPr>
          <w:p w14:paraId="353E6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按任务权限</w:t>
            </w:r>
          </w:p>
        </w:tc>
      </w:tr>
    </w:tbl>
    <w:p w14:paraId="28C27509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十二、评估人员接口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303"/>
        <w:gridCol w:w="864"/>
        <w:gridCol w:w="1345"/>
        <w:gridCol w:w="1984"/>
        <w:gridCol w:w="1398"/>
      </w:tblGrid>
      <w:tr w14:paraId="2B2A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F84D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5E536C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5B5D30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48D90A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4F5CE1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26383A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011CF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EC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340F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/api/review-assignments</w:t>
            </w:r>
          </w:p>
        </w:tc>
        <w:tc>
          <w:tcPr>
            <w:tcW w:w="0" w:type="auto"/>
            <w:shd w:val="clear"/>
            <w:vAlign w:val="center"/>
          </w:tcPr>
          <w:p w14:paraId="266DC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查询我的评估任务</w:t>
            </w:r>
          </w:p>
        </w:tc>
        <w:tc>
          <w:tcPr>
            <w:tcW w:w="0" w:type="auto"/>
            <w:shd w:val="clear"/>
            <w:vAlign w:val="center"/>
          </w:tcPr>
          <w:p w14:paraId="69E6E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状态、岗位、候选人、时间</w:t>
            </w:r>
          </w:p>
        </w:tc>
        <w:tc>
          <w:tcPr>
            <w:tcW w:w="0" w:type="auto"/>
            <w:shd w:val="clear"/>
            <w:vAlign w:val="center"/>
          </w:tcPr>
          <w:p w14:paraId="2BD33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评估任务分页列表</w:t>
            </w:r>
          </w:p>
        </w:tc>
        <w:tc>
          <w:tcPr>
            <w:tcW w:w="0" w:type="auto"/>
            <w:shd w:val="clear"/>
            <w:vAlign w:val="center"/>
          </w:tcPr>
          <w:p w14:paraId="476BF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REVIEWER</w:t>
            </w:r>
          </w:p>
        </w:tc>
      </w:tr>
      <w:tr w14:paraId="57967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35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8711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/api/review-assignments/statistics</w:t>
            </w:r>
          </w:p>
        </w:tc>
        <w:tc>
          <w:tcPr>
            <w:tcW w:w="0" w:type="auto"/>
            <w:shd w:val="clear"/>
            <w:vAlign w:val="center"/>
          </w:tcPr>
          <w:p w14:paraId="361C1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查询我的评估统计</w:t>
            </w:r>
          </w:p>
        </w:tc>
        <w:tc>
          <w:tcPr>
            <w:tcW w:w="0" w:type="auto"/>
            <w:shd w:val="clear"/>
            <w:vAlign w:val="center"/>
          </w:tcPr>
          <w:p w14:paraId="3FAE7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时间范围</w:t>
            </w:r>
          </w:p>
        </w:tc>
        <w:tc>
          <w:tcPr>
            <w:tcW w:w="0" w:type="auto"/>
            <w:shd w:val="clear"/>
            <w:vAlign w:val="center"/>
          </w:tcPr>
          <w:p w14:paraId="16699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待评估、评估中、已完成数量</w:t>
            </w:r>
          </w:p>
        </w:tc>
        <w:tc>
          <w:tcPr>
            <w:tcW w:w="0" w:type="auto"/>
            <w:shd w:val="clear"/>
            <w:vAlign w:val="center"/>
          </w:tcPr>
          <w:p w14:paraId="2DBB9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REVIEWER</w:t>
            </w:r>
          </w:p>
        </w:tc>
      </w:tr>
      <w:tr w14:paraId="77E8E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27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0B5A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/api/review-assignments/{id}</w:t>
            </w:r>
          </w:p>
        </w:tc>
        <w:tc>
          <w:tcPr>
            <w:tcW w:w="0" w:type="auto"/>
            <w:shd w:val="clear"/>
            <w:vAlign w:val="center"/>
          </w:tcPr>
          <w:p w14:paraId="3CBBE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查询评估任务详情</w:t>
            </w:r>
          </w:p>
        </w:tc>
        <w:tc>
          <w:tcPr>
            <w:tcW w:w="0" w:type="auto"/>
            <w:shd w:val="clear"/>
            <w:vAlign w:val="center"/>
          </w:tcPr>
          <w:p w14:paraId="6A334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分配 ID</w:t>
            </w:r>
          </w:p>
        </w:tc>
        <w:tc>
          <w:tcPr>
            <w:tcW w:w="0" w:type="auto"/>
            <w:shd w:val="clear"/>
            <w:vAlign w:val="center"/>
          </w:tcPr>
          <w:p w14:paraId="093D4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候选人、岗位、答案、附件</w:t>
            </w:r>
          </w:p>
        </w:tc>
        <w:tc>
          <w:tcPr>
            <w:tcW w:w="0" w:type="auto"/>
            <w:shd w:val="clear"/>
            <w:vAlign w:val="center"/>
          </w:tcPr>
          <w:p w14:paraId="48B63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被分配的 REVIEWER</w:t>
            </w:r>
          </w:p>
        </w:tc>
      </w:tr>
      <w:tr w14:paraId="32FD3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D6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8D9C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/api/review-assignments/{id}/start</w:t>
            </w:r>
          </w:p>
        </w:tc>
        <w:tc>
          <w:tcPr>
            <w:tcW w:w="0" w:type="auto"/>
            <w:shd w:val="clear"/>
            <w:vAlign w:val="center"/>
          </w:tcPr>
          <w:p w14:paraId="56551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开始评估</w:t>
            </w:r>
          </w:p>
        </w:tc>
        <w:tc>
          <w:tcPr>
            <w:tcW w:w="0" w:type="auto"/>
            <w:shd w:val="clear"/>
            <w:vAlign w:val="center"/>
          </w:tcPr>
          <w:p w14:paraId="33364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43F6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状态变为 </w:t>
            </w: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IN_PROGRESS</w:t>
            </w:r>
          </w:p>
        </w:tc>
        <w:tc>
          <w:tcPr>
            <w:tcW w:w="0" w:type="auto"/>
            <w:shd w:val="clear"/>
            <w:vAlign w:val="center"/>
          </w:tcPr>
          <w:p w14:paraId="1A71C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被分配的 REVIEWER</w:t>
            </w:r>
          </w:p>
        </w:tc>
      </w:tr>
      <w:tr w14:paraId="1B22B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F7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80CC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/api/review-assignments/{id}/submit</w:t>
            </w:r>
          </w:p>
        </w:tc>
        <w:tc>
          <w:tcPr>
            <w:tcW w:w="0" w:type="auto"/>
            <w:shd w:val="clear"/>
            <w:vAlign w:val="center"/>
          </w:tcPr>
          <w:p w14:paraId="7BAE3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提交评估结果</w:t>
            </w:r>
          </w:p>
        </w:tc>
        <w:tc>
          <w:tcPr>
            <w:tcW w:w="0" w:type="auto"/>
            <w:shd w:val="clear"/>
            <w:vAlign w:val="center"/>
          </w:tcPr>
          <w:p w14:paraId="6C2F0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结论、原因、分数</w:t>
            </w:r>
          </w:p>
        </w:tc>
        <w:tc>
          <w:tcPr>
            <w:tcW w:w="0" w:type="auto"/>
            <w:shd w:val="clear"/>
            <w:vAlign w:val="center"/>
          </w:tcPr>
          <w:p w14:paraId="18160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评估结果</w:t>
            </w:r>
          </w:p>
        </w:tc>
        <w:tc>
          <w:tcPr>
            <w:tcW w:w="0" w:type="auto"/>
            <w:shd w:val="clear"/>
            <w:vAlign w:val="center"/>
          </w:tcPr>
          <w:p w14:paraId="18E64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被分配的 REVIEWER</w:t>
            </w:r>
          </w:p>
        </w:tc>
      </w:tr>
    </w:tbl>
    <w:p w14:paraId="73DFED71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十三、操作日志接口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4"/>
        <w:gridCol w:w="1808"/>
        <w:gridCol w:w="2693"/>
        <w:gridCol w:w="1382"/>
        <w:gridCol w:w="3023"/>
      </w:tblGrid>
      <w:tr w14:paraId="02BF7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7A02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4438B8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637055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7EAC49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0C6E1E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55536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F2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B006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查询任务操作日志</w:t>
            </w:r>
          </w:p>
        </w:tc>
        <w:tc>
          <w:tcPr>
            <w:tcW w:w="0" w:type="auto"/>
            <w:shd w:val="clear"/>
            <w:vAlign w:val="center"/>
          </w:tcPr>
          <w:p w14:paraId="3A1A7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操作类型、时间范围</w:t>
            </w:r>
          </w:p>
        </w:tc>
        <w:tc>
          <w:tcPr>
            <w:tcW w:w="0" w:type="auto"/>
            <w:shd w:val="clear"/>
            <w:vAlign w:val="center"/>
          </w:tcPr>
          <w:p w14:paraId="134B8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日志列表</w:t>
            </w:r>
          </w:p>
        </w:tc>
        <w:tc>
          <w:tcPr>
            <w:tcW w:w="0" w:type="auto"/>
            <w:shd w:val="clear"/>
            <w:vAlign w:val="center"/>
          </w:tcPr>
          <w:p w14:paraId="7A9F6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HR、HR_MANAGER、ADMIN</w:t>
            </w:r>
          </w:p>
        </w:tc>
      </w:tr>
      <w:tr w14:paraId="0BBC5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AC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4121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查询全局操作日志</w:t>
            </w:r>
          </w:p>
        </w:tc>
        <w:tc>
          <w:tcPr>
            <w:tcW w:w="0" w:type="auto"/>
            <w:shd w:val="clear"/>
            <w:vAlign w:val="center"/>
          </w:tcPr>
          <w:p w14:paraId="7F173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任务、操作者、操作、时间</w:t>
            </w:r>
          </w:p>
        </w:tc>
        <w:tc>
          <w:tcPr>
            <w:tcW w:w="0" w:type="auto"/>
            <w:shd w:val="clear"/>
            <w:vAlign w:val="center"/>
          </w:tcPr>
          <w:p w14:paraId="7798B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分页日志</w:t>
            </w:r>
          </w:p>
        </w:tc>
        <w:tc>
          <w:tcPr>
            <w:tcW w:w="0" w:type="auto"/>
            <w:shd w:val="clear"/>
            <w:vAlign w:val="center"/>
          </w:tcPr>
          <w:p w14:paraId="46F96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</w:tbl>
    <w:p w14:paraId="23C1B83A">
      <w:pPr>
        <w:spacing w:before="0" w:after="140" w:line="264" w:lineRule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十四、通知接口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642"/>
        <w:gridCol w:w="1337"/>
        <w:gridCol w:w="1724"/>
        <w:gridCol w:w="1044"/>
        <w:gridCol w:w="908"/>
      </w:tblGrid>
      <w:tr w14:paraId="081B9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3202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205503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13D553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45B09F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主要请求参数</w:t>
            </w:r>
          </w:p>
        </w:tc>
        <w:tc>
          <w:tcPr>
            <w:tcW w:w="0" w:type="auto"/>
            <w:shd w:val="clear"/>
            <w:vAlign w:val="center"/>
          </w:tcPr>
          <w:p w14:paraId="63FCA0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主要返回内容</w:t>
            </w:r>
          </w:p>
        </w:tc>
        <w:tc>
          <w:tcPr>
            <w:tcW w:w="0" w:type="auto"/>
            <w:shd w:val="clear"/>
            <w:vAlign w:val="center"/>
          </w:tcPr>
          <w:p w14:paraId="5AC38F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06A4E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AD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40B4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/api/notifications</w:t>
            </w:r>
          </w:p>
        </w:tc>
        <w:tc>
          <w:tcPr>
            <w:tcW w:w="0" w:type="auto"/>
            <w:shd w:val="clear"/>
            <w:vAlign w:val="center"/>
          </w:tcPr>
          <w:p w14:paraId="5E4DD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查询当前用户通知</w:t>
            </w:r>
          </w:p>
        </w:tc>
        <w:tc>
          <w:tcPr>
            <w:tcW w:w="0" w:type="auto"/>
            <w:shd w:val="clear"/>
            <w:vAlign w:val="center"/>
          </w:tcPr>
          <w:p w14:paraId="4EE93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类型、已读状态、分页</w:t>
            </w:r>
          </w:p>
        </w:tc>
        <w:tc>
          <w:tcPr>
            <w:tcW w:w="0" w:type="auto"/>
            <w:shd w:val="clear"/>
            <w:vAlign w:val="center"/>
          </w:tcPr>
          <w:p w14:paraId="35FB2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通知分页列表</w:t>
            </w:r>
          </w:p>
        </w:tc>
        <w:tc>
          <w:tcPr>
            <w:tcW w:w="0" w:type="auto"/>
            <w:shd w:val="clear"/>
            <w:vAlign w:val="center"/>
          </w:tcPr>
          <w:p w14:paraId="77E2C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03B93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82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BA0D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/api/notifications/unread-count</w:t>
            </w:r>
          </w:p>
        </w:tc>
        <w:tc>
          <w:tcPr>
            <w:tcW w:w="0" w:type="auto"/>
            <w:shd w:val="clear"/>
            <w:vAlign w:val="center"/>
          </w:tcPr>
          <w:p w14:paraId="12B97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查询未读数量</w:t>
            </w:r>
          </w:p>
        </w:tc>
        <w:tc>
          <w:tcPr>
            <w:tcW w:w="0" w:type="auto"/>
            <w:shd w:val="clear"/>
            <w:vAlign w:val="center"/>
          </w:tcPr>
          <w:p w14:paraId="1E652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AA30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未读数量</w:t>
            </w:r>
          </w:p>
        </w:tc>
        <w:tc>
          <w:tcPr>
            <w:tcW w:w="0" w:type="auto"/>
            <w:shd w:val="clear"/>
            <w:vAlign w:val="center"/>
          </w:tcPr>
          <w:p w14:paraId="62C0D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5A033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F8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CBE1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/api/notifications/{id}/read</w:t>
            </w:r>
          </w:p>
        </w:tc>
        <w:tc>
          <w:tcPr>
            <w:tcW w:w="0" w:type="auto"/>
            <w:shd w:val="clear"/>
            <w:vAlign w:val="center"/>
          </w:tcPr>
          <w:p w14:paraId="390BC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标记一条通知已读</w:t>
            </w:r>
          </w:p>
        </w:tc>
        <w:tc>
          <w:tcPr>
            <w:tcW w:w="0" w:type="auto"/>
            <w:shd w:val="clear"/>
            <w:vAlign w:val="center"/>
          </w:tcPr>
          <w:p w14:paraId="3B5ED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通知 ID</w:t>
            </w:r>
          </w:p>
        </w:tc>
        <w:tc>
          <w:tcPr>
            <w:tcW w:w="0" w:type="auto"/>
            <w:shd w:val="clear"/>
            <w:vAlign w:val="center"/>
          </w:tcPr>
          <w:p w14:paraId="1173B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修改结果</w:t>
            </w:r>
          </w:p>
        </w:tc>
        <w:tc>
          <w:tcPr>
            <w:tcW w:w="0" w:type="auto"/>
            <w:shd w:val="clear"/>
            <w:vAlign w:val="center"/>
          </w:tcPr>
          <w:p w14:paraId="00881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通知接收人</w:t>
            </w:r>
          </w:p>
        </w:tc>
      </w:tr>
      <w:tr w14:paraId="67398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D1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7B3FB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/api/notifications/read-all</w:t>
            </w:r>
          </w:p>
        </w:tc>
        <w:tc>
          <w:tcPr>
            <w:tcW w:w="0" w:type="auto"/>
            <w:shd w:val="clear"/>
            <w:vAlign w:val="center"/>
          </w:tcPr>
          <w:p w14:paraId="2F233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全部标记已读</w:t>
            </w:r>
          </w:p>
        </w:tc>
        <w:tc>
          <w:tcPr>
            <w:tcW w:w="0" w:type="auto"/>
            <w:shd w:val="clear"/>
            <w:vAlign w:val="center"/>
          </w:tcPr>
          <w:p w14:paraId="32486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A942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修改数量</w:t>
            </w:r>
          </w:p>
        </w:tc>
        <w:tc>
          <w:tcPr>
            <w:tcW w:w="0" w:type="auto"/>
            <w:shd w:val="clear"/>
            <w:vAlign w:val="center"/>
          </w:tcPr>
          <w:p w14:paraId="6C976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</w:p>
        </w:tc>
      </w:tr>
      <w:tr w14:paraId="4BD47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71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11799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/api/notifications/{id}</w:t>
            </w:r>
          </w:p>
        </w:tc>
        <w:tc>
          <w:tcPr>
            <w:tcW w:w="0" w:type="auto"/>
            <w:shd w:val="clear"/>
            <w:vAlign w:val="center"/>
          </w:tcPr>
          <w:p w14:paraId="67445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删除自己的通知</w:t>
            </w:r>
          </w:p>
        </w:tc>
        <w:tc>
          <w:tcPr>
            <w:tcW w:w="0" w:type="auto"/>
            <w:shd w:val="clear"/>
            <w:vAlign w:val="center"/>
          </w:tcPr>
          <w:p w14:paraId="684ED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通知 ID</w:t>
            </w:r>
          </w:p>
        </w:tc>
        <w:tc>
          <w:tcPr>
            <w:tcW w:w="0" w:type="auto"/>
            <w:shd w:val="clear"/>
            <w:vAlign w:val="center"/>
          </w:tcPr>
          <w:p w14:paraId="7B015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删除结果</w:t>
            </w:r>
          </w:p>
        </w:tc>
        <w:tc>
          <w:tcPr>
            <w:tcW w:w="0" w:type="auto"/>
            <w:shd w:val="clear"/>
            <w:vAlign w:val="center"/>
          </w:tcPr>
          <w:p w14:paraId="0E931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通知接收人</w:t>
            </w:r>
          </w:p>
        </w:tc>
      </w:tr>
    </w:tbl>
    <w:p w14:paraId="304B4A0F">
      <w:pPr>
        <w:rPr>
          <w:rFonts w:hint="eastAsia" w:eastAsia="宋体"/>
          <w:b w:val="0"/>
          <w:color w:val="56616F"/>
          <w:sz w:val="18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FEDC3">
    <w:pPr>
      <w:pStyle w:val="24"/>
      <w:spacing w:before="0" w:after="0" w:line="240" w:lineRule="auto"/>
      <w:jc w:val="right"/>
    </w:pPr>
    <w:r>
      <w:rPr>
        <w:rFonts w:ascii="微软雅黑" w:hAnsi="微软雅黑"/>
        <w:b w:val="0"/>
        <w:color w:val="6B7280"/>
        <w:sz w:val="18"/>
      </w:rPr>
      <w:t xml:space="preserve">内部技术资料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8485D">
    <w:pPr>
      <w:pStyle w:val="25"/>
      <w:spacing w:before="0" w:after="0" w:line="240" w:lineRule="auto"/>
    </w:pPr>
    <w:r>
      <w:rPr>
        <w:rFonts w:ascii="微软雅黑" w:hAnsi="微软雅黑"/>
        <w:b w:val="0"/>
        <w:color w:val="6B7280"/>
        <w:sz w:val="18"/>
      </w:rPr>
      <w:t>招聘测评平台｜数据库表设计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A7374C"/>
    <w:rsid w:val="361A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2569</Words>
  <Characters>7938</Characters>
  <Lines>0</Lines>
  <Paragraphs>0</Paragraphs>
  <TotalTime>33</TotalTime>
  <ScaleCrop>false</ScaleCrop>
  <LinksUpToDate>false</LinksUpToDate>
  <CharactersWithSpaces>8156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WPS_1626424536</cp:lastModifiedBy>
  <dcterms:modified xsi:type="dcterms:W3CDTF">2026-08-25T02:09:38Z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eyJoZGlkIjoiNTFjODI0NmRjN2E4ZDA5ZDYwMDgwNzVkZGU3NDAwMDciLCJ1c2VySWQiOiIxMjMyNDA1NzUyIn0=</vt:lpwstr>
  </property>
  <property fmtid="{D5CDD505-2E9C-101B-9397-08002B2CF9AE}" pid="3" name="KSOProductBuildVer">
    <vt:lpwstr>2052-12.1.0.28043</vt:lpwstr>
  </property>
  <property fmtid="{D5CDD505-2E9C-101B-9397-08002B2CF9AE}" pid="4" name="ICV">
    <vt:lpwstr>6D45614AEEC444B5B3BCD846314906DA_12</vt:lpwstr>
  </property>
</Properties>
</file>